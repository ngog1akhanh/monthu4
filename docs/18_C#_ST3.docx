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C79CA">
      <w:pPr>
        <w:jc w:val="center"/>
        <w:rPr>
          <w:rFonts w:cs="Times New Roman"/>
          <w:b/>
          <w:bCs/>
          <w:sz w:val="28"/>
          <w:szCs w:val="28"/>
        </w:rPr>
      </w:pPr>
      <w:r>
        <w:rPr>
          <w:rFonts w:cs="Times New Roman"/>
          <w:b/>
          <w:bCs/>
          <w:sz w:val="28"/>
          <w:szCs w:val="28"/>
        </w:rPr>
        <w:t>ĐẠI HỌC SÀI GÒN</w:t>
      </w:r>
    </w:p>
    <w:p w14:paraId="386BC7B1">
      <w:pPr>
        <w:jc w:val="center"/>
        <w:rPr>
          <w:rFonts w:cs="Times New Roman"/>
          <w:b/>
          <w:bCs/>
          <w:sz w:val="28"/>
          <w:szCs w:val="28"/>
        </w:rPr>
      </w:pPr>
      <w:r>
        <w:rPr>
          <w:rFonts w:cs="Times New Roman"/>
          <w:b/>
          <w:bCs/>
          <w:sz w:val="28"/>
          <w:szCs w:val="28"/>
        </w:rPr>
        <w:t>KHOA CÔNG NGHỆ THÔNG TIN</w:t>
      </w:r>
    </w:p>
    <w:p w14:paraId="554BE8B1">
      <w:pPr>
        <w:jc w:val="center"/>
        <w:rPr>
          <w:rFonts w:cs="Times New Roman"/>
          <w:b/>
          <w:bCs/>
          <w:sz w:val="28"/>
          <w:szCs w:val="28"/>
        </w:rPr>
      </w:pPr>
    </w:p>
    <w:p w14:paraId="23ED7528">
      <w:pPr>
        <w:jc w:val="center"/>
        <w:rPr>
          <w:rFonts w:cs="Times New Roman"/>
          <w:b/>
          <w:bCs/>
          <w:sz w:val="28"/>
          <w:szCs w:val="28"/>
        </w:rPr>
      </w:pPr>
    </w:p>
    <w:p w14:paraId="47B2CCFE">
      <w:pPr>
        <w:jc w:val="center"/>
        <w:rPr>
          <w:rFonts w:cs="Times New Roman"/>
          <w:b/>
          <w:bCs/>
          <w:sz w:val="28"/>
          <w:szCs w:val="28"/>
        </w:rPr>
      </w:pPr>
      <w:r>
        <w:rPr>
          <w:rFonts w:cs="Times New Roman"/>
          <w:b/>
          <w:bCs/>
        </w:rPr>
        <w:drawing>
          <wp:inline distT="0" distB="0" distL="0" distR="0">
            <wp:extent cx="2162810" cy="2162810"/>
            <wp:effectExtent l="0" t="0" r="1270" b="1270"/>
            <wp:docPr id="1296894034" name="Picture 16"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4034" name="Picture 16" descr="A blue button with white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198316" cy="2198316"/>
                    </a:xfrm>
                    <a:prstGeom prst="rect">
                      <a:avLst/>
                    </a:prstGeom>
                    <a:noFill/>
                    <a:ln>
                      <a:noFill/>
                    </a:ln>
                  </pic:spPr>
                </pic:pic>
              </a:graphicData>
            </a:graphic>
          </wp:inline>
        </w:drawing>
      </w:r>
    </w:p>
    <w:p w14:paraId="6493DB7E">
      <w:pPr>
        <w:jc w:val="center"/>
        <w:rPr>
          <w:rFonts w:cs="Times New Roman"/>
          <w:b/>
          <w:bCs/>
        </w:rPr>
      </w:pPr>
    </w:p>
    <w:p w14:paraId="4B85EDB1">
      <w:pPr>
        <w:ind w:firstLine="160" w:firstLineChars="50"/>
        <w:jc w:val="center"/>
        <w:rPr>
          <w:rFonts w:hint="default" w:cs="Times New Roman"/>
          <w:b/>
          <w:bCs/>
          <w:sz w:val="32"/>
          <w:szCs w:val="32"/>
          <w:lang w:val="vi-VN"/>
        </w:rPr>
      </w:pPr>
      <w:r>
        <w:rPr>
          <w:rFonts w:hint="default" w:cs="Times New Roman"/>
          <w:b/>
          <w:bCs/>
          <w:sz w:val="32"/>
          <w:szCs w:val="32"/>
          <w:lang w:val="vi-VN"/>
        </w:rPr>
        <w:t>BÁO CÁO MÔN: NGÔN NGỮ LẬP TRÌNH C#</w:t>
      </w:r>
    </w:p>
    <w:p w14:paraId="523B6F2B">
      <w:pPr>
        <w:ind w:firstLine="0"/>
        <w:rPr>
          <w:rFonts w:cs="Times New Roman"/>
          <w:b/>
          <w:bCs/>
          <w:sz w:val="32"/>
          <w:szCs w:val="32"/>
        </w:rPr>
      </w:pPr>
    </w:p>
    <w:p w14:paraId="0E19A9C6">
      <w:pPr>
        <w:ind w:firstLine="0"/>
        <w:rPr>
          <w:rFonts w:cs="Times New Roman"/>
          <w:b/>
          <w:bCs/>
          <w:sz w:val="28"/>
          <w:szCs w:val="28"/>
        </w:rPr>
      </w:pPr>
    </w:p>
    <w:p w14:paraId="23AE0D3F">
      <w:pPr>
        <w:ind w:firstLine="0"/>
        <w:rPr>
          <w:rFonts w:cs="Times New Roman"/>
          <w:b/>
          <w:bCs/>
          <w:sz w:val="28"/>
          <w:szCs w:val="28"/>
        </w:rPr>
      </w:pPr>
      <w:r>
        <w:rPr>
          <w:rFonts w:cs="Times New Roman"/>
          <w:b/>
          <w:bCs/>
          <w:sz w:val="28"/>
          <w:szCs w:val="28"/>
        </w:rPr>
        <w:t>Lớp: DCT123C4</w:t>
      </w:r>
    </w:p>
    <w:p w14:paraId="619FC5BA">
      <w:pPr>
        <w:ind w:firstLine="0"/>
        <w:rPr>
          <w:rFonts w:hint="default" w:cs="Times New Roman"/>
          <w:b/>
          <w:bCs/>
          <w:sz w:val="28"/>
          <w:szCs w:val="28"/>
          <w:lang w:val="vi-VN"/>
        </w:rPr>
      </w:pPr>
      <w:r>
        <w:rPr>
          <w:rFonts w:cs="Times New Roman"/>
          <w:b/>
          <w:bCs/>
          <w:sz w:val="28"/>
          <w:szCs w:val="28"/>
        </w:rPr>
        <w:t xml:space="preserve">Nhóm: </w:t>
      </w:r>
      <w:r>
        <w:rPr>
          <w:rFonts w:hint="default" w:cs="Times New Roman"/>
          <w:b/>
          <w:bCs/>
          <w:sz w:val="28"/>
          <w:szCs w:val="28"/>
          <w:lang w:val="vi-VN"/>
        </w:rPr>
        <w:t>18</w:t>
      </w:r>
    </w:p>
    <w:p w14:paraId="0357C009">
      <w:pPr>
        <w:ind w:firstLine="0"/>
        <w:rPr>
          <w:rFonts w:cs="Times New Roman"/>
          <w:b/>
          <w:bCs/>
          <w:sz w:val="28"/>
          <w:szCs w:val="28"/>
        </w:rPr>
      </w:pPr>
      <w:r>
        <w:rPr>
          <w:rFonts w:cs="Times New Roman"/>
          <w:b/>
          <w:bCs/>
          <w:sz w:val="28"/>
          <w:szCs w:val="28"/>
        </w:rPr>
        <w:t xml:space="preserve">Sinh viên thực hiện: </w:t>
      </w:r>
    </w:p>
    <w:p w14:paraId="7472F214">
      <w:pPr>
        <w:ind w:left="2160" w:firstLine="0"/>
        <w:rPr>
          <w:rFonts w:cs="Times New Roman"/>
          <w:b/>
          <w:bCs/>
          <w:sz w:val="28"/>
          <w:szCs w:val="28"/>
        </w:rPr>
      </w:pPr>
      <w:r>
        <w:rPr>
          <w:rFonts w:hint="default" w:cs="Times New Roman"/>
          <w:b/>
          <w:bCs/>
          <w:sz w:val="28"/>
          <w:szCs w:val="28"/>
          <w:lang w:val="vi-VN"/>
        </w:rPr>
        <w:t>3123411230</w:t>
      </w:r>
      <w:r>
        <w:rPr>
          <w:rFonts w:cs="Times New Roman"/>
          <w:b/>
          <w:bCs/>
          <w:sz w:val="28"/>
          <w:szCs w:val="28"/>
        </w:rPr>
        <w:t xml:space="preserve"> – NGUYỄN LÊ TẤN PHÚC</w:t>
      </w:r>
    </w:p>
    <w:p w14:paraId="00F06503">
      <w:pPr>
        <w:ind w:left="2160" w:firstLine="0"/>
        <w:rPr>
          <w:rFonts w:hint="default" w:cs="Times New Roman"/>
          <w:b/>
          <w:bCs/>
          <w:sz w:val="28"/>
          <w:szCs w:val="28"/>
          <w:lang w:val="vi-VN"/>
        </w:rPr>
      </w:pPr>
      <w:r>
        <w:rPr>
          <w:rFonts w:hint="default" w:cs="Times New Roman"/>
          <w:b/>
          <w:bCs/>
          <w:sz w:val="28"/>
          <w:szCs w:val="28"/>
          <w:lang w:val="vi-VN"/>
        </w:rPr>
        <w:t xml:space="preserve">3123411238 </w:t>
      </w:r>
      <w:r>
        <w:rPr>
          <w:rFonts w:cs="Times New Roman"/>
          <w:b/>
          <w:bCs/>
          <w:sz w:val="28"/>
          <w:szCs w:val="28"/>
        </w:rPr>
        <w:t xml:space="preserve">– </w:t>
      </w:r>
      <w:r>
        <w:rPr>
          <w:rFonts w:hint="default" w:cs="Times New Roman"/>
          <w:b/>
          <w:bCs/>
          <w:sz w:val="28"/>
          <w:szCs w:val="28"/>
          <w:lang w:val="vi-VN"/>
        </w:rPr>
        <w:t>VŨ HOÀNG PHƯƠNG</w:t>
      </w:r>
    </w:p>
    <w:p w14:paraId="3CDEE7D1">
      <w:pPr>
        <w:ind w:firstLine="0"/>
        <w:rPr>
          <w:rFonts w:hint="default" w:cs="Times New Roman"/>
          <w:b/>
          <w:bCs/>
          <w:sz w:val="28"/>
          <w:szCs w:val="28"/>
          <w:lang w:val="vi-VN"/>
        </w:rPr>
      </w:pPr>
    </w:p>
    <w:p w14:paraId="41182207">
      <w:pPr>
        <w:ind w:firstLine="0"/>
        <w:rPr>
          <w:rFonts w:hint="default" w:cs="Times New Roman"/>
          <w:b/>
          <w:bCs/>
          <w:i/>
          <w:iCs/>
          <w:lang w:val="vi-VN"/>
        </w:rPr>
      </w:pPr>
      <w:r>
        <w:rPr>
          <w:rFonts w:cs="Times New Roman"/>
          <w:b/>
          <w:bCs/>
          <w:sz w:val="28"/>
          <w:szCs w:val="28"/>
        </w:rPr>
        <w:t xml:space="preserve">Giảng viên hướng dẫn: </w:t>
      </w:r>
      <w:r>
        <w:rPr>
          <w:rFonts w:hint="default" w:cs="Times New Roman"/>
          <w:b/>
          <w:bCs/>
          <w:sz w:val="28"/>
          <w:szCs w:val="28"/>
          <w:lang w:val="vi-VN"/>
        </w:rPr>
        <w:t>NGUYỄN QUỐC HUY</w:t>
      </w:r>
    </w:p>
    <w:p w14:paraId="49674C23">
      <w:pPr>
        <w:ind w:firstLine="0"/>
        <w:jc w:val="center"/>
        <w:rPr>
          <w:rFonts w:cs="Times New Roman"/>
          <w:b/>
          <w:bCs/>
          <w:i/>
          <w:iCs/>
        </w:rPr>
      </w:pPr>
    </w:p>
    <w:p w14:paraId="3CE4F5FB">
      <w:pPr>
        <w:ind w:firstLine="0"/>
        <w:rPr>
          <w:rFonts w:cs="Times New Roman"/>
          <w:b/>
          <w:bCs/>
          <w:i/>
          <w:iCs/>
        </w:rPr>
      </w:pPr>
    </w:p>
    <w:p w14:paraId="1BBB467C">
      <w:pPr>
        <w:ind w:firstLine="0"/>
        <w:jc w:val="center"/>
        <w:rPr>
          <w:rFonts w:cs="Times New Roman"/>
          <w:b/>
          <w:bCs/>
          <w:i/>
          <w:iCs/>
        </w:rPr>
      </w:pPr>
    </w:p>
    <w:p w14:paraId="616C703B">
      <w:pPr>
        <w:ind w:firstLine="0"/>
        <w:jc w:val="center"/>
        <w:rPr>
          <w:rFonts w:cs="Times New Roman"/>
          <w:b/>
          <w:bCs/>
          <w:i/>
          <w:iCs/>
        </w:rPr>
      </w:pPr>
    </w:p>
    <w:p w14:paraId="4B179DCD">
      <w:pPr>
        <w:ind w:firstLine="0"/>
        <w:jc w:val="center"/>
        <w:rPr>
          <w:rFonts w:cs="Times New Roman"/>
          <w:b/>
          <w:bCs/>
          <w:i/>
          <w:iCs/>
        </w:rPr>
      </w:pPr>
    </w:p>
    <w:p w14:paraId="7C19FA8E">
      <w:pPr>
        <w:ind w:firstLine="0"/>
        <w:jc w:val="center"/>
        <w:rPr>
          <w:rFonts w:cs="Times New Roman"/>
          <w:b/>
          <w:bCs/>
          <w:i/>
          <w:iCs/>
        </w:rPr>
      </w:pPr>
    </w:p>
    <w:p w14:paraId="2FCCFB64">
      <w:pPr>
        <w:ind w:firstLine="0"/>
        <w:jc w:val="center"/>
        <w:rPr>
          <w:rFonts w:cs="Times New Roman"/>
          <w:b/>
          <w:bCs/>
          <w:i w:val="0"/>
          <w:iCs w:val="0"/>
        </w:rPr>
      </w:pPr>
    </w:p>
    <w:p w14:paraId="7DD580A6">
      <w:pPr>
        <w:ind w:firstLine="0"/>
        <w:jc w:val="center"/>
        <w:rPr>
          <w:rFonts w:hint="default" w:cs="Times New Roman"/>
          <w:b/>
          <w:bCs/>
          <w:i w:val="0"/>
          <w:iCs w:val="0"/>
          <w:sz w:val="28"/>
          <w:szCs w:val="28"/>
          <w:lang w:val="vi-VN"/>
        </w:rPr>
        <w:sectPr>
          <w:footerReference r:id="rId5" w:type="default"/>
          <w:pgSz w:w="11907" w:h="16840"/>
          <w:pgMar w:top="1134" w:right="1134" w:bottom="1134" w:left="1701" w:header="720" w:footer="720" w:gutter="0"/>
          <w:pgBorders w:display="firstPage" w:offsetFrom="page">
            <w:top w:val="twistedLines1" w:color="ACD78D" w:themeColor="accent4" w:themeTint="99" w:sz="18" w:space="24"/>
            <w:left w:val="twistedLines1" w:color="ACD78D" w:themeColor="accent4" w:themeTint="99" w:sz="18" w:space="24"/>
            <w:bottom w:val="twistedLines1" w:color="ACD78D" w:themeColor="accent4" w:themeTint="99" w:sz="18" w:space="24"/>
            <w:right w:val="twistedLines1" w:color="ACD78D" w:themeColor="accent4" w:themeTint="99" w:sz="18" w:space="24"/>
          </w:pgBorders>
          <w:cols w:space="720" w:num="1"/>
          <w:docGrid w:linePitch="354" w:charSpace="0"/>
        </w:sectPr>
      </w:pPr>
      <w:r>
        <w:rPr>
          <w:rFonts w:cs="Times New Roman"/>
          <w:b/>
          <w:bCs/>
          <w:i w:val="0"/>
          <w:iCs w:val="0"/>
          <w:sz w:val="28"/>
          <w:szCs w:val="28"/>
        </w:rPr>
        <w:t>Thành phố Hồ Chí Minh, 202</w:t>
      </w:r>
      <w:r>
        <w:rPr>
          <w:rFonts w:hint="default" w:cs="Times New Roman"/>
          <w:b/>
          <w:bCs/>
          <w:i w:val="0"/>
          <w:iCs w:val="0"/>
          <w:sz w:val="28"/>
          <w:szCs w:val="28"/>
          <w:lang w:val="vi-VN"/>
        </w:rPr>
        <w:t>6</w:t>
      </w:r>
    </w:p>
    <w:p w14:paraId="032550D8">
      <w:pPr>
        <w:pStyle w:val="142"/>
        <w:tabs>
          <w:tab w:val="right" w:leader="dot" w:pos="8306"/>
        </w:tabs>
      </w:pPr>
      <w:r>
        <w:fldChar w:fldCharType="begin"/>
      </w:r>
      <w:r>
        <w:instrText xml:space="preserve">TOC \o "1-4" \h \u </w:instrText>
      </w:r>
      <w:r>
        <w:fldChar w:fldCharType="separate"/>
      </w:r>
      <w:r>
        <w:fldChar w:fldCharType="begin"/>
      </w:r>
      <w:r>
        <w:instrText xml:space="preserve"> HYPERLINK \l _Toc5827 </w:instrText>
      </w:r>
      <w:r>
        <w:fldChar w:fldCharType="separate"/>
      </w:r>
      <w:r>
        <w:rPr>
          <w:rFonts w:hint="default" w:ascii="Times New Roman" w:hAnsi="Times New Roman" w:cs="Times New Roman"/>
          <w:szCs w:val="36"/>
          <w:lang w:val="vi-VN"/>
        </w:rPr>
        <w:t>Lời mở đầu</w:t>
      </w:r>
      <w:r>
        <w:tab/>
      </w:r>
      <w:r>
        <w:fldChar w:fldCharType="begin"/>
      </w:r>
      <w:r>
        <w:instrText xml:space="preserve"> PAGEREF _Toc5827 \h </w:instrText>
      </w:r>
      <w:r>
        <w:fldChar w:fldCharType="separate"/>
      </w:r>
      <w:r>
        <w:t>2</w:t>
      </w:r>
      <w:r>
        <w:fldChar w:fldCharType="end"/>
      </w:r>
      <w:r>
        <w:fldChar w:fldCharType="end"/>
      </w:r>
    </w:p>
    <w:p w14:paraId="397CE92B">
      <w:pPr>
        <w:pStyle w:val="142"/>
        <w:tabs>
          <w:tab w:val="right" w:leader="dot" w:pos="8306"/>
        </w:tabs>
      </w:pPr>
      <w:r>
        <w:fldChar w:fldCharType="begin"/>
      </w:r>
      <w:r>
        <w:instrText xml:space="preserve"> HYPERLINK \l _Toc32116 </w:instrText>
      </w:r>
      <w:r>
        <w:fldChar w:fldCharType="separate"/>
      </w:r>
      <w:r>
        <w:rPr>
          <w:rFonts w:hint="default" w:ascii="Times New Roman" w:hAnsi="Times New Roman" w:cs="Times New Roman"/>
          <w:lang w:val="vi-VN"/>
        </w:rPr>
        <w:t>CHƯƠNG I: TỔNG QUAN ĐỀ TÀI</w:t>
      </w:r>
      <w:r>
        <w:tab/>
      </w:r>
      <w:r>
        <w:fldChar w:fldCharType="begin"/>
      </w:r>
      <w:r>
        <w:instrText xml:space="preserve"> PAGEREF _Toc32116 \h </w:instrText>
      </w:r>
      <w:r>
        <w:fldChar w:fldCharType="separate"/>
      </w:r>
      <w:r>
        <w:t>3</w:t>
      </w:r>
      <w:r>
        <w:fldChar w:fldCharType="end"/>
      </w:r>
      <w:r>
        <w:fldChar w:fldCharType="end"/>
      </w:r>
    </w:p>
    <w:p w14:paraId="3CCFE4F7">
      <w:pPr>
        <w:pStyle w:val="143"/>
        <w:tabs>
          <w:tab w:val="right" w:leader="dot" w:pos="8306"/>
        </w:tabs>
      </w:pPr>
      <w:r>
        <w:fldChar w:fldCharType="begin"/>
      </w:r>
      <w:r>
        <w:instrText xml:space="preserve"> HYPERLINK \l _Toc28132 </w:instrText>
      </w:r>
      <w:r>
        <w:fldChar w:fldCharType="separate"/>
      </w:r>
      <w:r>
        <w:rPr>
          <w:rFonts w:hint="default"/>
          <w:szCs w:val="32"/>
          <w:lang w:val="vi-VN"/>
        </w:rPr>
        <w:t>1. Mục tiêu đồ án</w:t>
      </w:r>
      <w:r>
        <w:tab/>
      </w:r>
      <w:r>
        <w:fldChar w:fldCharType="begin"/>
      </w:r>
      <w:r>
        <w:instrText xml:space="preserve"> PAGEREF _Toc28132 \h </w:instrText>
      </w:r>
      <w:r>
        <w:fldChar w:fldCharType="separate"/>
      </w:r>
      <w:r>
        <w:t>3</w:t>
      </w:r>
      <w:r>
        <w:fldChar w:fldCharType="end"/>
      </w:r>
      <w:r>
        <w:fldChar w:fldCharType="end"/>
      </w:r>
    </w:p>
    <w:p w14:paraId="18AF81E1">
      <w:pPr>
        <w:pStyle w:val="143"/>
        <w:tabs>
          <w:tab w:val="right" w:leader="dot" w:pos="8306"/>
        </w:tabs>
      </w:pPr>
      <w:r>
        <w:fldChar w:fldCharType="begin"/>
      </w:r>
      <w:r>
        <w:instrText xml:space="preserve"> HYPERLINK \l _Toc10106 </w:instrText>
      </w:r>
      <w:r>
        <w:fldChar w:fldCharType="separate"/>
      </w:r>
      <w:r>
        <w:rPr>
          <w:rFonts w:hint="default"/>
          <w:szCs w:val="32"/>
          <w:lang w:val="vi-VN"/>
        </w:rPr>
        <w:t>2. Phạm vi  đồ án</w:t>
      </w:r>
      <w:r>
        <w:tab/>
      </w:r>
      <w:r>
        <w:fldChar w:fldCharType="begin"/>
      </w:r>
      <w:r>
        <w:instrText xml:space="preserve"> PAGEREF _Toc10106 \h </w:instrText>
      </w:r>
      <w:r>
        <w:fldChar w:fldCharType="separate"/>
      </w:r>
      <w:r>
        <w:t>4</w:t>
      </w:r>
      <w:r>
        <w:fldChar w:fldCharType="end"/>
      </w:r>
      <w:r>
        <w:fldChar w:fldCharType="end"/>
      </w:r>
    </w:p>
    <w:p w14:paraId="27CCD5A3">
      <w:pPr>
        <w:pStyle w:val="142"/>
        <w:tabs>
          <w:tab w:val="right" w:leader="dot" w:pos="8306"/>
        </w:tabs>
      </w:pPr>
      <w:r>
        <w:fldChar w:fldCharType="begin"/>
      </w:r>
      <w:r>
        <w:instrText xml:space="preserve"> HYPERLINK \l _Toc12469 </w:instrText>
      </w:r>
      <w:r>
        <w:fldChar w:fldCharType="separate"/>
      </w:r>
      <w:r>
        <w:rPr>
          <w:rFonts w:hint="default" w:ascii="Times New Roman" w:hAnsi="Times New Roman" w:cs="Times New Roman"/>
          <w:lang w:val="vi-VN"/>
        </w:rPr>
        <w:t>CHƯƠNG II: CƠ SỞ LÝ LUẬN</w:t>
      </w:r>
      <w:r>
        <w:tab/>
      </w:r>
      <w:r>
        <w:fldChar w:fldCharType="begin"/>
      </w:r>
      <w:r>
        <w:instrText xml:space="preserve"> PAGEREF _Toc12469 \h </w:instrText>
      </w:r>
      <w:r>
        <w:fldChar w:fldCharType="separate"/>
      </w:r>
      <w:r>
        <w:t>5</w:t>
      </w:r>
      <w:r>
        <w:fldChar w:fldCharType="end"/>
      </w:r>
      <w:r>
        <w:fldChar w:fldCharType="end"/>
      </w:r>
    </w:p>
    <w:p w14:paraId="7AB76093">
      <w:pPr>
        <w:pStyle w:val="143"/>
        <w:tabs>
          <w:tab w:val="right" w:leader="dot" w:pos="8306"/>
        </w:tabs>
      </w:pPr>
      <w:r>
        <w:fldChar w:fldCharType="begin"/>
      </w:r>
      <w:r>
        <w:instrText xml:space="preserve"> HYPERLINK \l _Toc12027 </w:instrText>
      </w:r>
      <w:r>
        <w:fldChar w:fldCharType="separate"/>
      </w:r>
      <w:r>
        <w:rPr>
          <w:rFonts w:hint="default"/>
          <w:lang w:val="vi-VN"/>
        </w:rPr>
        <w:t>1. Mô tả đồ án</w:t>
      </w:r>
      <w:r>
        <w:tab/>
      </w:r>
      <w:r>
        <w:fldChar w:fldCharType="begin"/>
      </w:r>
      <w:r>
        <w:instrText xml:space="preserve"> PAGEREF _Toc12027 \h </w:instrText>
      </w:r>
      <w:r>
        <w:fldChar w:fldCharType="separate"/>
      </w:r>
      <w:r>
        <w:t>5</w:t>
      </w:r>
      <w:r>
        <w:fldChar w:fldCharType="end"/>
      </w:r>
      <w:r>
        <w:fldChar w:fldCharType="end"/>
      </w:r>
    </w:p>
    <w:p w14:paraId="69850776">
      <w:pPr>
        <w:pStyle w:val="142"/>
        <w:tabs>
          <w:tab w:val="right" w:leader="dot" w:pos="8306"/>
        </w:tabs>
      </w:pPr>
      <w:r>
        <w:fldChar w:fldCharType="begin"/>
      </w:r>
      <w:r>
        <w:instrText xml:space="preserve"> HYPERLINK \l _Toc29306 </w:instrText>
      </w:r>
      <w:r>
        <w:fldChar w:fldCharType="separate"/>
      </w:r>
      <w:r>
        <w:rPr>
          <w:rFonts w:hint="default" w:ascii="Times New Roman" w:hAnsi="Times New Roman" w:cs="Times New Roman"/>
          <w:lang w:val="vi-VN"/>
        </w:rPr>
        <w:t>CHƯƠNG III: PHÂN TÍCH VÀ THIẾT KẾ HỆ THỐNG</w:t>
      </w:r>
      <w:r>
        <w:tab/>
      </w:r>
      <w:r>
        <w:fldChar w:fldCharType="begin"/>
      </w:r>
      <w:r>
        <w:instrText xml:space="preserve"> PAGEREF _Toc29306 \h </w:instrText>
      </w:r>
      <w:r>
        <w:fldChar w:fldCharType="separate"/>
      </w:r>
      <w:r>
        <w:t>6</w:t>
      </w:r>
      <w:r>
        <w:fldChar w:fldCharType="end"/>
      </w:r>
      <w:r>
        <w:fldChar w:fldCharType="end"/>
      </w:r>
    </w:p>
    <w:p w14:paraId="4C0C0059">
      <w:pPr>
        <w:pStyle w:val="143"/>
        <w:tabs>
          <w:tab w:val="right" w:leader="dot" w:pos="8306"/>
        </w:tabs>
      </w:pPr>
      <w:r>
        <w:fldChar w:fldCharType="begin"/>
      </w:r>
      <w:r>
        <w:instrText xml:space="preserve"> HYPERLINK \l _Toc2173 </w:instrText>
      </w:r>
      <w:r>
        <w:fldChar w:fldCharType="separate"/>
      </w:r>
      <w:r>
        <w:rPr>
          <w:rFonts w:hint="default"/>
          <w:lang w:val="vi-VN"/>
        </w:rPr>
        <w:t>1.1. Phân tích yêu cầu hệ thống</w:t>
      </w:r>
      <w:r>
        <w:tab/>
      </w:r>
      <w:r>
        <w:fldChar w:fldCharType="begin"/>
      </w:r>
      <w:r>
        <w:instrText xml:space="preserve"> PAGEREF _Toc2173 \h </w:instrText>
      </w:r>
      <w:r>
        <w:fldChar w:fldCharType="separate"/>
      </w:r>
      <w:r>
        <w:t>6</w:t>
      </w:r>
      <w:r>
        <w:fldChar w:fldCharType="end"/>
      </w:r>
      <w:r>
        <w:fldChar w:fldCharType="end"/>
      </w:r>
    </w:p>
    <w:p w14:paraId="404ECB0F">
      <w:pPr>
        <w:pStyle w:val="144"/>
        <w:tabs>
          <w:tab w:val="right" w:leader="dot" w:pos="8306"/>
        </w:tabs>
      </w:pPr>
      <w:r>
        <w:fldChar w:fldCharType="begin"/>
      </w:r>
      <w:r>
        <w:instrText xml:space="preserve"> HYPERLINK \l _Toc4773 </w:instrText>
      </w:r>
      <w:r>
        <w:fldChar w:fldCharType="separate"/>
      </w:r>
      <w:r>
        <w:rPr>
          <w:rFonts w:hint="default" w:ascii="Times New Roman" w:hAnsi="Times New Roman" w:cs="Times New Roman"/>
          <w:szCs w:val="28"/>
          <w:lang w:val="vi-VN"/>
        </w:rPr>
        <w:t xml:space="preserve">1.1.1. Yêu cầu chức năng </w:t>
      </w:r>
      <w:r>
        <w:rPr>
          <w:rFonts w:hint="default" w:ascii="Times New Roman" w:hAnsi="Times New Roman" w:eastAsia="SimSun" w:cs="Times New Roman"/>
          <w:szCs w:val="28"/>
        </w:rPr>
        <w:t>(Functional Requirements)</w:t>
      </w:r>
      <w:r>
        <w:tab/>
      </w:r>
      <w:r>
        <w:fldChar w:fldCharType="begin"/>
      </w:r>
      <w:r>
        <w:instrText xml:space="preserve"> PAGEREF _Toc4773 \h </w:instrText>
      </w:r>
      <w:r>
        <w:fldChar w:fldCharType="separate"/>
      </w:r>
      <w:r>
        <w:t>6</w:t>
      </w:r>
      <w:r>
        <w:fldChar w:fldCharType="end"/>
      </w:r>
      <w:r>
        <w:fldChar w:fldCharType="end"/>
      </w:r>
    </w:p>
    <w:p w14:paraId="15E8B905">
      <w:pPr>
        <w:pStyle w:val="145"/>
        <w:tabs>
          <w:tab w:val="right" w:leader="dot" w:pos="8306"/>
        </w:tabs>
      </w:pPr>
      <w:r>
        <w:fldChar w:fldCharType="begin"/>
      </w:r>
      <w:r>
        <w:instrText xml:space="preserve"> HYPERLINK \l _Toc1674 </w:instrText>
      </w:r>
      <w:r>
        <w:fldChar w:fldCharType="separate"/>
      </w:r>
      <w:r>
        <w:rPr>
          <w:rFonts w:hint="default"/>
          <w:lang w:val="vi-VN"/>
        </w:rPr>
        <w:t>1.1.1.</w:t>
      </w:r>
      <w:r>
        <w:rPr>
          <w:rFonts w:hint="default"/>
        </w:rPr>
        <w:t>1. Hiển thị thông tin địa điểm</w:t>
      </w:r>
      <w:r>
        <w:tab/>
      </w:r>
      <w:r>
        <w:fldChar w:fldCharType="begin"/>
      </w:r>
      <w:r>
        <w:instrText xml:space="preserve"> PAGEREF _Toc1674 \h </w:instrText>
      </w:r>
      <w:r>
        <w:fldChar w:fldCharType="separate"/>
      </w:r>
      <w:r>
        <w:t>6</w:t>
      </w:r>
      <w:r>
        <w:fldChar w:fldCharType="end"/>
      </w:r>
      <w:r>
        <w:fldChar w:fldCharType="end"/>
      </w:r>
    </w:p>
    <w:p w14:paraId="2B14044B">
      <w:pPr>
        <w:pStyle w:val="145"/>
        <w:tabs>
          <w:tab w:val="right" w:leader="dot" w:pos="8306"/>
        </w:tabs>
      </w:pPr>
      <w:r>
        <w:fldChar w:fldCharType="begin"/>
      </w:r>
      <w:r>
        <w:instrText xml:space="preserve"> HYPERLINK \l _Toc20211 </w:instrText>
      </w:r>
      <w:r>
        <w:fldChar w:fldCharType="separate"/>
      </w:r>
      <w:r>
        <w:rPr>
          <w:rFonts w:hint="default"/>
          <w:lang w:val="vi-VN"/>
        </w:rPr>
        <w:t>1.1.1.</w:t>
      </w:r>
      <w:r>
        <w:rPr>
          <w:rFonts w:hint="default"/>
        </w:rPr>
        <w:t>2. Hỗ trợ đa ngôn ngữ</w:t>
      </w:r>
      <w:r>
        <w:tab/>
      </w:r>
      <w:r>
        <w:fldChar w:fldCharType="begin"/>
      </w:r>
      <w:r>
        <w:instrText xml:space="preserve"> PAGEREF _Toc20211 \h </w:instrText>
      </w:r>
      <w:r>
        <w:fldChar w:fldCharType="separate"/>
      </w:r>
      <w:r>
        <w:t>6</w:t>
      </w:r>
      <w:r>
        <w:fldChar w:fldCharType="end"/>
      </w:r>
      <w:r>
        <w:fldChar w:fldCharType="end"/>
      </w:r>
    </w:p>
    <w:p w14:paraId="3ED8FB86">
      <w:pPr>
        <w:pStyle w:val="145"/>
        <w:tabs>
          <w:tab w:val="right" w:leader="dot" w:pos="8306"/>
        </w:tabs>
      </w:pPr>
      <w:r>
        <w:fldChar w:fldCharType="begin"/>
      </w:r>
      <w:r>
        <w:instrText xml:space="preserve"> HYPERLINK \l _Toc14300 </w:instrText>
      </w:r>
      <w:r>
        <w:fldChar w:fldCharType="separate"/>
      </w:r>
      <w:r>
        <w:rPr>
          <w:rFonts w:hint="default"/>
          <w:lang w:val="vi-VN"/>
        </w:rPr>
        <w:t>1.1.1.</w:t>
      </w:r>
      <w:r>
        <w:rPr>
          <w:rFonts w:hint="default"/>
        </w:rPr>
        <w:t>3. Phát thuyết minh tự động</w:t>
      </w:r>
      <w:r>
        <w:tab/>
      </w:r>
      <w:r>
        <w:fldChar w:fldCharType="begin"/>
      </w:r>
      <w:r>
        <w:instrText xml:space="preserve"> PAGEREF _Toc14300 \h </w:instrText>
      </w:r>
      <w:r>
        <w:fldChar w:fldCharType="separate"/>
      </w:r>
      <w:r>
        <w:t>6</w:t>
      </w:r>
      <w:r>
        <w:fldChar w:fldCharType="end"/>
      </w:r>
      <w:r>
        <w:fldChar w:fldCharType="end"/>
      </w:r>
    </w:p>
    <w:p w14:paraId="3A310335">
      <w:pPr>
        <w:pStyle w:val="145"/>
        <w:tabs>
          <w:tab w:val="right" w:leader="dot" w:pos="8306"/>
        </w:tabs>
      </w:pPr>
      <w:r>
        <w:fldChar w:fldCharType="begin"/>
      </w:r>
      <w:r>
        <w:instrText xml:space="preserve"> HYPERLINK \l _Toc27490 </w:instrText>
      </w:r>
      <w:r>
        <w:fldChar w:fldCharType="separate"/>
      </w:r>
      <w:r>
        <w:rPr>
          <w:rFonts w:hint="default"/>
          <w:lang w:val="vi-VN"/>
        </w:rPr>
        <w:t>1.1.1.</w:t>
      </w:r>
      <w:r>
        <w:rPr>
          <w:rFonts w:hint="default"/>
        </w:rPr>
        <w:t>4. Hiển thị vị trí trên bản đồ</w:t>
      </w:r>
      <w:r>
        <w:tab/>
      </w:r>
      <w:r>
        <w:fldChar w:fldCharType="begin"/>
      </w:r>
      <w:r>
        <w:instrText xml:space="preserve"> PAGEREF _Toc27490 \h </w:instrText>
      </w:r>
      <w:r>
        <w:fldChar w:fldCharType="separate"/>
      </w:r>
      <w:r>
        <w:t>6</w:t>
      </w:r>
      <w:r>
        <w:fldChar w:fldCharType="end"/>
      </w:r>
      <w:r>
        <w:fldChar w:fldCharType="end"/>
      </w:r>
    </w:p>
    <w:p w14:paraId="07401FB4">
      <w:pPr>
        <w:pStyle w:val="145"/>
        <w:tabs>
          <w:tab w:val="right" w:leader="dot" w:pos="8306"/>
        </w:tabs>
      </w:pPr>
      <w:r>
        <w:fldChar w:fldCharType="begin"/>
      </w:r>
      <w:r>
        <w:instrText xml:space="preserve"> HYPERLINK \l _Toc10242 </w:instrText>
      </w:r>
      <w:r>
        <w:fldChar w:fldCharType="separate"/>
      </w:r>
      <w:r>
        <w:rPr>
          <w:rFonts w:hint="default"/>
          <w:lang w:val="vi-VN"/>
        </w:rPr>
        <w:t>1.1.1.</w:t>
      </w:r>
      <w:r>
        <w:rPr>
          <w:rFonts w:hint="default"/>
        </w:rPr>
        <w:t>5. Xác định khoảng cách bằng GPS</w:t>
      </w:r>
      <w:r>
        <w:tab/>
      </w:r>
      <w:r>
        <w:fldChar w:fldCharType="begin"/>
      </w:r>
      <w:r>
        <w:instrText xml:space="preserve"> PAGEREF _Toc10242 \h </w:instrText>
      </w:r>
      <w:r>
        <w:fldChar w:fldCharType="separate"/>
      </w:r>
      <w:r>
        <w:t>6</w:t>
      </w:r>
      <w:r>
        <w:fldChar w:fldCharType="end"/>
      </w:r>
      <w:r>
        <w:fldChar w:fldCharType="end"/>
      </w:r>
    </w:p>
    <w:p w14:paraId="76E7FD94">
      <w:pPr>
        <w:pStyle w:val="145"/>
        <w:tabs>
          <w:tab w:val="right" w:leader="dot" w:pos="8306"/>
        </w:tabs>
      </w:pPr>
      <w:r>
        <w:fldChar w:fldCharType="begin"/>
      </w:r>
      <w:r>
        <w:instrText xml:space="preserve"> HYPERLINK \l _Toc18111 </w:instrText>
      </w:r>
      <w:r>
        <w:fldChar w:fldCharType="separate"/>
      </w:r>
      <w:r>
        <w:rPr>
          <w:rFonts w:hint="default"/>
          <w:lang w:val="vi-VN"/>
        </w:rPr>
        <w:t>1.1.1.</w:t>
      </w:r>
      <w:r>
        <w:rPr>
          <w:rFonts w:hint="default"/>
        </w:rPr>
        <w:t>6. Hiển thị danh sách món ăn đặc trưng</w:t>
      </w:r>
      <w:r>
        <w:tab/>
      </w:r>
      <w:r>
        <w:fldChar w:fldCharType="begin"/>
      </w:r>
      <w:r>
        <w:instrText xml:space="preserve"> PAGEREF _Toc18111 \h </w:instrText>
      </w:r>
      <w:r>
        <w:fldChar w:fldCharType="separate"/>
      </w:r>
      <w:r>
        <w:t>7</w:t>
      </w:r>
      <w:r>
        <w:fldChar w:fldCharType="end"/>
      </w:r>
      <w:r>
        <w:fldChar w:fldCharType="end"/>
      </w:r>
    </w:p>
    <w:p w14:paraId="41F72010">
      <w:pPr>
        <w:pStyle w:val="145"/>
        <w:tabs>
          <w:tab w:val="right" w:leader="dot" w:pos="8306"/>
        </w:tabs>
      </w:pPr>
      <w:r>
        <w:fldChar w:fldCharType="begin"/>
      </w:r>
      <w:r>
        <w:instrText xml:space="preserve"> HYPERLINK \l _Toc7709 </w:instrText>
      </w:r>
      <w:r>
        <w:fldChar w:fldCharType="separate"/>
      </w:r>
      <w:r>
        <w:rPr>
          <w:rFonts w:hint="default"/>
          <w:lang w:val="vi-VN"/>
        </w:rPr>
        <w:t>1.1.1.</w:t>
      </w:r>
      <w:r>
        <w:rPr>
          <w:rFonts w:hint="default"/>
        </w:rPr>
        <w:t>7. Lưu lịch sử truy cập</w:t>
      </w:r>
      <w:r>
        <w:tab/>
      </w:r>
      <w:r>
        <w:fldChar w:fldCharType="begin"/>
      </w:r>
      <w:r>
        <w:instrText xml:space="preserve"> PAGEREF _Toc7709 \h </w:instrText>
      </w:r>
      <w:r>
        <w:fldChar w:fldCharType="separate"/>
      </w:r>
      <w:r>
        <w:t>7</w:t>
      </w:r>
      <w:r>
        <w:fldChar w:fldCharType="end"/>
      </w:r>
      <w:r>
        <w:fldChar w:fldCharType="end"/>
      </w:r>
    </w:p>
    <w:p w14:paraId="265A864F">
      <w:pPr>
        <w:pStyle w:val="144"/>
        <w:tabs>
          <w:tab w:val="right" w:leader="dot" w:pos="8306"/>
        </w:tabs>
      </w:pPr>
      <w:r>
        <w:fldChar w:fldCharType="begin"/>
      </w:r>
      <w:r>
        <w:instrText xml:space="preserve"> HYPERLINK \l _Toc10478 </w:instrText>
      </w:r>
      <w:r>
        <w:fldChar w:fldCharType="separate"/>
      </w:r>
      <w:r>
        <w:rPr>
          <w:rFonts w:hint="default" w:ascii="Times New Roman" w:hAnsi="Times New Roman" w:cs="Times New Roman"/>
          <w:szCs w:val="28"/>
          <w:lang w:val="vi-VN"/>
        </w:rPr>
        <w:t xml:space="preserve">1.1.2. Yêu cầu phi chức năng </w:t>
      </w:r>
      <w:r>
        <w:rPr>
          <w:rFonts w:hint="default" w:ascii="Times New Roman" w:hAnsi="Times New Roman" w:eastAsia="SimSun" w:cs="Times New Roman"/>
          <w:szCs w:val="28"/>
        </w:rPr>
        <w:t>(Non-Functional Requirements)</w:t>
      </w:r>
      <w:r>
        <w:tab/>
      </w:r>
      <w:r>
        <w:fldChar w:fldCharType="begin"/>
      </w:r>
      <w:r>
        <w:instrText xml:space="preserve"> PAGEREF _Toc10478 \h </w:instrText>
      </w:r>
      <w:r>
        <w:fldChar w:fldCharType="separate"/>
      </w:r>
      <w:r>
        <w:t>7</w:t>
      </w:r>
      <w:r>
        <w:fldChar w:fldCharType="end"/>
      </w:r>
      <w:r>
        <w:fldChar w:fldCharType="end"/>
      </w:r>
    </w:p>
    <w:p w14:paraId="0C1FDDFB">
      <w:pPr>
        <w:pStyle w:val="145"/>
        <w:tabs>
          <w:tab w:val="right" w:leader="dot" w:pos="8306"/>
        </w:tabs>
      </w:pPr>
      <w:r>
        <w:fldChar w:fldCharType="begin"/>
      </w:r>
      <w:r>
        <w:instrText xml:space="preserve"> HYPERLINK \l _Toc4780 </w:instrText>
      </w:r>
      <w:r>
        <w:fldChar w:fldCharType="separate"/>
      </w:r>
      <w:r>
        <w:rPr>
          <w:rFonts w:hint="default"/>
          <w:lang w:val="vi-VN"/>
        </w:rPr>
        <w:t>1.1.2.</w:t>
      </w:r>
      <w:r>
        <w:rPr>
          <w:rFonts w:hint="default"/>
        </w:rPr>
        <w:t>1. Tính dễ sử dụng</w:t>
      </w:r>
      <w:r>
        <w:tab/>
      </w:r>
      <w:r>
        <w:fldChar w:fldCharType="begin"/>
      </w:r>
      <w:r>
        <w:instrText xml:space="preserve"> PAGEREF _Toc4780 \h </w:instrText>
      </w:r>
      <w:r>
        <w:fldChar w:fldCharType="separate"/>
      </w:r>
      <w:r>
        <w:t>7</w:t>
      </w:r>
      <w:r>
        <w:fldChar w:fldCharType="end"/>
      </w:r>
      <w:r>
        <w:fldChar w:fldCharType="end"/>
      </w:r>
    </w:p>
    <w:p w14:paraId="21059C63">
      <w:pPr>
        <w:pStyle w:val="145"/>
        <w:tabs>
          <w:tab w:val="right" w:leader="dot" w:pos="8306"/>
        </w:tabs>
      </w:pPr>
      <w:r>
        <w:fldChar w:fldCharType="begin"/>
      </w:r>
      <w:r>
        <w:instrText xml:space="preserve"> HYPERLINK \l _Toc16400 </w:instrText>
      </w:r>
      <w:r>
        <w:fldChar w:fldCharType="separate"/>
      </w:r>
      <w:r>
        <w:rPr>
          <w:rFonts w:hint="default"/>
          <w:lang w:val="vi-VN"/>
        </w:rPr>
        <w:t>1.1.2.</w:t>
      </w:r>
      <w:r>
        <w:rPr>
          <w:rFonts w:hint="default"/>
        </w:rPr>
        <w:t>2. Hiệu năng hệ thống</w:t>
      </w:r>
      <w:r>
        <w:tab/>
      </w:r>
      <w:r>
        <w:fldChar w:fldCharType="begin"/>
      </w:r>
      <w:r>
        <w:instrText xml:space="preserve"> PAGEREF _Toc16400 \h </w:instrText>
      </w:r>
      <w:r>
        <w:fldChar w:fldCharType="separate"/>
      </w:r>
      <w:r>
        <w:t>7</w:t>
      </w:r>
      <w:r>
        <w:fldChar w:fldCharType="end"/>
      </w:r>
      <w:r>
        <w:fldChar w:fldCharType="end"/>
      </w:r>
    </w:p>
    <w:p w14:paraId="660A050C">
      <w:pPr>
        <w:pStyle w:val="145"/>
        <w:tabs>
          <w:tab w:val="right" w:leader="dot" w:pos="8306"/>
        </w:tabs>
      </w:pPr>
      <w:r>
        <w:fldChar w:fldCharType="begin"/>
      </w:r>
      <w:r>
        <w:instrText xml:space="preserve"> HYPERLINK \l _Toc7288 </w:instrText>
      </w:r>
      <w:r>
        <w:fldChar w:fldCharType="separate"/>
      </w:r>
      <w:r>
        <w:rPr>
          <w:rFonts w:hint="default"/>
          <w:lang w:val="vi-VN"/>
        </w:rPr>
        <w:t>1.1.2.</w:t>
      </w:r>
      <w:r>
        <w:rPr>
          <w:rFonts w:hint="default"/>
        </w:rPr>
        <w:t>3. Tính ổn định</w:t>
      </w:r>
      <w:r>
        <w:tab/>
      </w:r>
      <w:r>
        <w:fldChar w:fldCharType="begin"/>
      </w:r>
      <w:r>
        <w:instrText xml:space="preserve"> PAGEREF _Toc7288 \h </w:instrText>
      </w:r>
      <w:r>
        <w:fldChar w:fldCharType="separate"/>
      </w:r>
      <w:r>
        <w:t>7</w:t>
      </w:r>
      <w:r>
        <w:fldChar w:fldCharType="end"/>
      </w:r>
      <w:r>
        <w:fldChar w:fldCharType="end"/>
      </w:r>
    </w:p>
    <w:p w14:paraId="2CE5D110">
      <w:pPr>
        <w:pStyle w:val="145"/>
        <w:tabs>
          <w:tab w:val="right" w:leader="dot" w:pos="8306"/>
        </w:tabs>
      </w:pPr>
      <w:r>
        <w:fldChar w:fldCharType="begin"/>
      </w:r>
      <w:r>
        <w:instrText xml:space="preserve"> HYPERLINK \l _Toc11314 </w:instrText>
      </w:r>
      <w:r>
        <w:fldChar w:fldCharType="separate"/>
      </w:r>
      <w:r>
        <w:rPr>
          <w:rFonts w:hint="default"/>
          <w:lang w:val="vi-VN"/>
        </w:rPr>
        <w:t>1.1.2.</w:t>
      </w:r>
      <w:r>
        <w:rPr>
          <w:rFonts w:hint="default"/>
        </w:rPr>
        <w:t>4. Khả năng mở rộng</w:t>
      </w:r>
      <w:r>
        <w:tab/>
      </w:r>
      <w:r>
        <w:fldChar w:fldCharType="begin"/>
      </w:r>
      <w:r>
        <w:instrText xml:space="preserve"> PAGEREF _Toc11314 \h </w:instrText>
      </w:r>
      <w:r>
        <w:fldChar w:fldCharType="separate"/>
      </w:r>
      <w:r>
        <w:t>7</w:t>
      </w:r>
      <w:r>
        <w:fldChar w:fldCharType="end"/>
      </w:r>
      <w:r>
        <w:fldChar w:fldCharType="end"/>
      </w:r>
    </w:p>
    <w:p w14:paraId="51D3513D">
      <w:pPr>
        <w:pStyle w:val="145"/>
        <w:tabs>
          <w:tab w:val="right" w:leader="dot" w:pos="8306"/>
        </w:tabs>
      </w:pPr>
      <w:r>
        <w:fldChar w:fldCharType="begin"/>
      </w:r>
      <w:r>
        <w:instrText xml:space="preserve"> HYPERLINK \l _Toc22048 </w:instrText>
      </w:r>
      <w:r>
        <w:fldChar w:fldCharType="separate"/>
      </w:r>
      <w:r>
        <w:rPr>
          <w:rFonts w:hint="default"/>
          <w:lang w:val="vi-VN"/>
        </w:rPr>
        <w:t>1.1.2.</w:t>
      </w:r>
      <w:r>
        <w:rPr>
          <w:rFonts w:hint="default"/>
        </w:rPr>
        <w:t>5. Tính tương thích</w:t>
      </w:r>
      <w:r>
        <w:tab/>
      </w:r>
      <w:r>
        <w:fldChar w:fldCharType="begin"/>
      </w:r>
      <w:r>
        <w:instrText xml:space="preserve"> PAGEREF _Toc22048 \h </w:instrText>
      </w:r>
      <w:r>
        <w:fldChar w:fldCharType="separate"/>
      </w:r>
      <w:r>
        <w:t>7</w:t>
      </w:r>
      <w:r>
        <w:fldChar w:fldCharType="end"/>
      </w:r>
      <w:r>
        <w:fldChar w:fldCharType="end"/>
      </w:r>
    </w:p>
    <w:p w14:paraId="5DA522A9">
      <w:pPr>
        <w:pStyle w:val="145"/>
        <w:tabs>
          <w:tab w:val="right" w:leader="dot" w:pos="8306"/>
        </w:tabs>
      </w:pPr>
      <w:r>
        <w:fldChar w:fldCharType="begin"/>
      </w:r>
      <w:r>
        <w:instrText xml:space="preserve"> HYPERLINK \l _Toc13618 </w:instrText>
      </w:r>
      <w:r>
        <w:fldChar w:fldCharType="separate"/>
      </w:r>
      <w:r>
        <w:rPr>
          <w:rFonts w:hint="default"/>
          <w:lang w:val="vi-VN"/>
        </w:rPr>
        <w:t>1.1.2.</w:t>
      </w:r>
      <w:r>
        <w:rPr>
          <w:rFonts w:hint="default"/>
        </w:rPr>
        <w:t>6. Bảo mật dữ liệu</w:t>
      </w:r>
      <w:r>
        <w:tab/>
      </w:r>
      <w:r>
        <w:fldChar w:fldCharType="begin"/>
      </w:r>
      <w:r>
        <w:instrText xml:space="preserve"> PAGEREF _Toc13618 \h </w:instrText>
      </w:r>
      <w:r>
        <w:fldChar w:fldCharType="separate"/>
      </w:r>
      <w:r>
        <w:t>8</w:t>
      </w:r>
      <w:r>
        <w:fldChar w:fldCharType="end"/>
      </w:r>
      <w:r>
        <w:fldChar w:fldCharType="end"/>
      </w:r>
    </w:p>
    <w:p w14:paraId="0E8EB047">
      <w:pPr>
        <w:pStyle w:val="143"/>
        <w:tabs>
          <w:tab w:val="right" w:leader="dot" w:pos="8306"/>
        </w:tabs>
      </w:pPr>
      <w:r>
        <w:fldChar w:fldCharType="begin"/>
      </w:r>
      <w:r>
        <w:instrText xml:space="preserve"> HYPERLINK \l _Toc2268 </w:instrText>
      </w:r>
      <w:r>
        <w:fldChar w:fldCharType="separate"/>
      </w:r>
      <w:r>
        <w:rPr>
          <w:rFonts w:hint="default"/>
          <w:lang w:val="vi-VN"/>
        </w:rPr>
        <w:t>2. Sơ đồ BFD</w:t>
      </w:r>
      <w:r>
        <w:tab/>
      </w:r>
      <w:r>
        <w:fldChar w:fldCharType="begin"/>
      </w:r>
      <w:r>
        <w:instrText xml:space="preserve"> PAGEREF _Toc2268 \h </w:instrText>
      </w:r>
      <w:r>
        <w:fldChar w:fldCharType="separate"/>
      </w:r>
      <w:r>
        <w:t>8</w:t>
      </w:r>
      <w:r>
        <w:fldChar w:fldCharType="end"/>
      </w:r>
      <w:r>
        <w:fldChar w:fldCharType="end"/>
      </w:r>
    </w:p>
    <w:p w14:paraId="0733BAF0">
      <w:pPr>
        <w:pStyle w:val="143"/>
        <w:tabs>
          <w:tab w:val="right" w:leader="dot" w:pos="8306"/>
        </w:tabs>
      </w:pPr>
      <w:r>
        <w:fldChar w:fldCharType="begin"/>
      </w:r>
      <w:r>
        <w:instrText xml:space="preserve"> HYPERLINK \l _Toc25841 </w:instrText>
      </w:r>
      <w:r>
        <w:fldChar w:fldCharType="separate"/>
      </w:r>
      <w:r>
        <w:rPr>
          <w:rFonts w:hint="default"/>
          <w:lang w:val="vi-VN"/>
        </w:rPr>
        <w:t>3. Thiết kế cơ sở dữ liệu</w:t>
      </w:r>
      <w:r>
        <w:tab/>
      </w:r>
      <w:r>
        <w:fldChar w:fldCharType="begin"/>
      </w:r>
      <w:r>
        <w:instrText xml:space="preserve"> PAGEREF _Toc25841 \h </w:instrText>
      </w:r>
      <w:r>
        <w:fldChar w:fldCharType="separate"/>
      </w:r>
      <w:r>
        <w:t>8</w:t>
      </w:r>
      <w:r>
        <w:fldChar w:fldCharType="end"/>
      </w:r>
      <w:r>
        <w:fldChar w:fldCharType="end"/>
      </w:r>
    </w:p>
    <w:p w14:paraId="0A0AA959">
      <w:r>
        <w:fldChar w:fldCharType="end"/>
      </w:r>
    </w:p>
    <w:p w14:paraId="385B55D7">
      <w:pPr>
        <w:pStyle w:val="2"/>
        <w:bidi w:val="0"/>
        <w:rPr>
          <w:rFonts w:hint="default" w:ascii="Times New Roman" w:hAnsi="Times New Roman" w:cs="Times New Roman"/>
          <w:sz w:val="36"/>
          <w:szCs w:val="36"/>
          <w:lang w:val="vi-VN"/>
        </w:rPr>
      </w:pPr>
      <w:bookmarkStart w:id="0" w:name="_Toc5827"/>
    </w:p>
    <w:p w14:paraId="1F684CEE">
      <w:pPr>
        <w:pStyle w:val="2"/>
        <w:bidi w:val="0"/>
        <w:rPr>
          <w:rFonts w:hint="default" w:ascii="Times New Roman" w:hAnsi="Times New Roman" w:cs="Times New Roman"/>
          <w:sz w:val="36"/>
          <w:szCs w:val="36"/>
          <w:lang w:val="vi-VN"/>
        </w:rPr>
      </w:pPr>
    </w:p>
    <w:p w14:paraId="19E55F4F">
      <w:pPr>
        <w:pStyle w:val="2"/>
        <w:bidi w:val="0"/>
        <w:rPr>
          <w:rFonts w:hint="default" w:ascii="Times New Roman" w:hAnsi="Times New Roman" w:cs="Times New Roman"/>
          <w:sz w:val="36"/>
          <w:szCs w:val="36"/>
          <w:lang w:val="vi-VN"/>
        </w:rPr>
      </w:pPr>
    </w:p>
    <w:p w14:paraId="7AC15BD6">
      <w:pPr>
        <w:pStyle w:val="2"/>
        <w:bidi w:val="0"/>
        <w:rPr>
          <w:rFonts w:hint="default" w:ascii="Times New Roman" w:hAnsi="Times New Roman" w:cs="Times New Roman"/>
          <w:sz w:val="36"/>
          <w:szCs w:val="36"/>
          <w:lang w:val="vi-VN"/>
        </w:rPr>
      </w:pPr>
    </w:p>
    <w:p w14:paraId="4B2A23A8">
      <w:pPr>
        <w:pStyle w:val="2"/>
        <w:bidi w:val="0"/>
        <w:rPr>
          <w:rFonts w:hint="default" w:ascii="Times New Roman" w:hAnsi="Times New Roman" w:cs="Times New Roman"/>
          <w:sz w:val="36"/>
          <w:szCs w:val="36"/>
          <w:lang w:val="vi-VN"/>
        </w:rPr>
      </w:pPr>
    </w:p>
    <w:p w14:paraId="6FCDC8DE">
      <w:pPr>
        <w:pStyle w:val="2"/>
        <w:bidi w:val="0"/>
        <w:rPr>
          <w:rFonts w:hint="default" w:ascii="Times New Roman" w:hAnsi="Times New Roman" w:cs="Times New Roman"/>
          <w:sz w:val="36"/>
          <w:szCs w:val="36"/>
          <w:lang w:val="vi-VN"/>
        </w:rPr>
      </w:pPr>
      <w:r>
        <w:rPr>
          <w:rFonts w:hint="default" w:ascii="Times New Roman" w:hAnsi="Times New Roman" w:cs="Times New Roman"/>
          <w:sz w:val="36"/>
          <w:szCs w:val="36"/>
          <w:lang w:val="vi-VN"/>
        </w:rPr>
        <w:t>Lời mở đầu</w:t>
      </w:r>
      <w:bookmarkEnd w:id="0"/>
      <w:r>
        <w:rPr>
          <w:rFonts w:hint="default" w:ascii="Times New Roman" w:hAnsi="Times New Roman" w:cs="Times New Roman"/>
          <w:sz w:val="36"/>
          <w:szCs w:val="36"/>
          <w:lang w:val="vi-VN"/>
        </w:rPr>
        <w:t xml:space="preserve"> </w:t>
      </w:r>
    </w:p>
    <w:p w14:paraId="1F80C283">
      <w:pPr>
        <w:pStyle w:val="85"/>
        <w:keepNext w:val="0"/>
        <w:keepLines w:val="0"/>
        <w:widowControl/>
        <w:suppressLineNumbers w:val="0"/>
        <w:rPr>
          <w:sz w:val="28"/>
          <w:szCs w:val="28"/>
        </w:rPr>
      </w:pPr>
      <w:r>
        <w:rPr>
          <w:sz w:val="28"/>
          <w:szCs w:val="28"/>
        </w:rPr>
        <w:t>Trong thời đại công nghệ số hiện nay, các ứng dụng du lịch thông minh ngày càng đóng vai trò quan trọng trong việc hỗ trợ du khách tìm hiểu thông tin về các địa điểm tham quan, văn hóa và ẩm thực. Việc kết hợp giữa công nghệ phần mềm và thông tin du lịch giúp người dùng dễ dàng tiếp cận thông tin, nâng cao trải nghiệm khi tham quan các địa điểm nổi tiếng.</w:t>
      </w:r>
    </w:p>
    <w:p w14:paraId="218E2856">
      <w:pPr>
        <w:pStyle w:val="85"/>
        <w:keepNext w:val="0"/>
        <w:keepLines w:val="0"/>
        <w:widowControl/>
        <w:suppressLineNumbers w:val="0"/>
        <w:rPr>
          <w:sz w:val="28"/>
          <w:szCs w:val="28"/>
        </w:rPr>
      </w:pPr>
      <w:r>
        <w:rPr>
          <w:sz w:val="28"/>
          <w:szCs w:val="28"/>
        </w:rPr>
        <w:t>Tại Thành phố Hồ Chí Minh, Phố Ẩm Thực Vĩnh Khánh là một trong những địa điểm nổi bật, thu hút đông đảo du khách trong và ngoài nước nhờ sự đa dạng của các món ăn đặc trưng, đặc biệt là các món hải sản. Tuy nhiên, việc cung cấp thông tin giới thiệu về địa điểm này một cách trực quan, sinh động và đa ngôn ngữ vẫn còn nhiều hạn chế.</w:t>
      </w:r>
    </w:p>
    <w:p w14:paraId="7B952835">
      <w:pPr>
        <w:pStyle w:val="85"/>
        <w:keepNext w:val="0"/>
        <w:keepLines w:val="0"/>
        <w:widowControl/>
        <w:suppressLineNumbers w:val="0"/>
        <w:rPr>
          <w:sz w:val="28"/>
          <w:szCs w:val="28"/>
        </w:rPr>
      </w:pPr>
      <w:r>
        <w:rPr>
          <w:sz w:val="28"/>
          <w:szCs w:val="28"/>
        </w:rPr>
        <w:t xml:space="preserve">Xuất phát từ nhu cầu đó, nhóm chúng em thực hiện đề tài </w:t>
      </w:r>
      <w:r>
        <w:rPr>
          <w:rStyle w:val="92"/>
          <w:sz w:val="28"/>
          <w:szCs w:val="28"/>
        </w:rPr>
        <w:t>xây dựng ứng dụng giới thiệu Phố Ẩm Thực Vĩnh Khánh</w:t>
      </w:r>
      <w:r>
        <w:rPr>
          <w:sz w:val="28"/>
          <w:szCs w:val="28"/>
        </w:rPr>
        <w:t xml:space="preserve"> bằng ngôn ngữ lập trình C# trên nền tảng </w:t>
      </w:r>
      <w:r>
        <w:rPr>
          <w:rFonts w:hint="default"/>
          <w:sz w:val="28"/>
          <w:szCs w:val="28"/>
          <w:lang w:val="vi-VN"/>
        </w:rPr>
        <w:t>.NET</w:t>
      </w:r>
      <w:r>
        <w:rPr>
          <w:sz w:val="28"/>
          <w:szCs w:val="28"/>
        </w:rPr>
        <w:t>. Ứng dụng được thiết kế nhằm cung cấp các thông tin cơ bản về địa điểm, hỗ trợ đa ngôn ngữ, phát thuyết minh tự động bằng công nghệ Text-to-Speech, hiển thị bản đồ vị trí, tính toán khoảng cách dựa trên GPS và lưu trữ lịch sử truy cập bằng cơ sở dữ liệu SQLite.</w:t>
      </w:r>
    </w:p>
    <w:p w14:paraId="6D2CF86B">
      <w:pPr>
        <w:pStyle w:val="85"/>
        <w:keepNext w:val="0"/>
        <w:keepLines w:val="0"/>
        <w:widowControl/>
        <w:suppressLineNumbers w:val="0"/>
        <w:rPr>
          <w:sz w:val="28"/>
          <w:szCs w:val="28"/>
        </w:rPr>
      </w:pPr>
      <w:r>
        <w:rPr>
          <w:sz w:val="28"/>
          <w:szCs w:val="28"/>
        </w:rPr>
        <w:t>Thông qua đề tài này, nhóm mong muốn áp dụng các kiến thức đã học trong môn lập trình như thiết kế giao diện, xử lý sự kiện, làm việc với cơ sở dữ liệu và tích hợp các chức năng hỗ trợ người dùng. Đồng thời, ứng dụng cũng góp phần minh họa cách công nghệ có thể hỗ trợ quảng bá và giới thiệu các địa điểm ẩm thực nổi bật đến với nhiều đối tượng người dùng hơn.</w:t>
      </w:r>
    </w:p>
    <w:p w14:paraId="25369C7F">
      <w:pPr>
        <w:pStyle w:val="85"/>
        <w:keepNext w:val="0"/>
        <w:keepLines w:val="0"/>
        <w:widowControl/>
        <w:suppressLineNumbers w:val="0"/>
        <w:rPr>
          <w:sz w:val="28"/>
          <w:szCs w:val="28"/>
        </w:rPr>
      </w:pPr>
      <w:r>
        <w:rPr>
          <w:sz w:val="28"/>
          <w:szCs w:val="28"/>
        </w:rPr>
        <w:t>Mặc dù đã cố gắng hoàn thiện đề tài trong phạm vi kiến thức và thời gian cho phép, nhưng chắc chắn vẫn còn nhiều hạn chế. Nhóm rất mong nhận được sự góp ý của giảng viên để đề tài được hoàn thiện hơn.</w:t>
      </w:r>
    </w:p>
    <w:p w14:paraId="1D3B00FB">
      <w:pPr>
        <w:pStyle w:val="2"/>
        <w:bidi w:val="0"/>
        <w:rPr>
          <w:rFonts w:hint="default" w:ascii="Times New Roman" w:hAnsi="Times New Roman" w:cs="Times New Roman"/>
          <w:lang w:val="vi-VN"/>
        </w:rPr>
      </w:pPr>
    </w:p>
    <w:p w14:paraId="78949B2A">
      <w:pPr>
        <w:pStyle w:val="2"/>
        <w:bidi w:val="0"/>
        <w:rPr>
          <w:rFonts w:hint="default" w:ascii="Times New Roman" w:hAnsi="Times New Roman" w:cs="Times New Roman"/>
          <w:lang w:val="vi-VN"/>
        </w:rPr>
      </w:pPr>
      <w:bookmarkStart w:id="1" w:name="_Toc32116"/>
    </w:p>
    <w:p w14:paraId="17CFEA6F">
      <w:pPr>
        <w:pStyle w:val="2"/>
        <w:bidi w:val="0"/>
        <w:rPr>
          <w:rFonts w:hint="default" w:ascii="Times New Roman" w:hAnsi="Times New Roman" w:cs="Times New Roman"/>
          <w:lang w:val="vi-VN"/>
        </w:rPr>
      </w:pPr>
    </w:p>
    <w:p w14:paraId="55C60336">
      <w:pPr>
        <w:pStyle w:val="2"/>
        <w:bidi w:val="0"/>
        <w:rPr>
          <w:rFonts w:hint="default" w:ascii="Times New Roman" w:hAnsi="Times New Roman" w:cs="Times New Roman"/>
          <w:lang w:val="vi-VN"/>
        </w:rPr>
      </w:pPr>
    </w:p>
    <w:p w14:paraId="7D00C294">
      <w:pPr>
        <w:pStyle w:val="2"/>
        <w:bidi w:val="0"/>
        <w:rPr>
          <w:rFonts w:hint="default" w:ascii="Times New Roman" w:hAnsi="Times New Roman" w:cs="Times New Roman"/>
          <w:lang w:val="vi-VN"/>
        </w:rPr>
      </w:pPr>
    </w:p>
    <w:p w14:paraId="30A40115">
      <w:pPr>
        <w:pStyle w:val="2"/>
        <w:bidi w:val="0"/>
        <w:rPr>
          <w:rFonts w:hint="default" w:ascii="Times New Roman" w:hAnsi="Times New Roman" w:cs="Times New Roman"/>
          <w:lang w:val="vi-VN"/>
        </w:rPr>
      </w:pPr>
    </w:p>
    <w:p w14:paraId="4FA6E24F">
      <w:pPr>
        <w:pStyle w:val="2"/>
        <w:bidi w:val="0"/>
        <w:rPr>
          <w:rFonts w:hint="default" w:ascii="Times New Roman" w:hAnsi="Times New Roman" w:cs="Times New Roman"/>
          <w:lang w:val="vi-VN"/>
        </w:rPr>
      </w:pPr>
    </w:p>
    <w:p w14:paraId="634F906C">
      <w:pPr>
        <w:pStyle w:val="2"/>
        <w:bidi w:val="0"/>
        <w:rPr>
          <w:rFonts w:hint="default" w:ascii="Times New Roman" w:hAnsi="Times New Roman" w:cs="Times New Roman"/>
          <w:lang w:val="vi-VN"/>
        </w:rPr>
      </w:pPr>
    </w:p>
    <w:p w14:paraId="1B8D6969">
      <w:pPr>
        <w:pStyle w:val="2"/>
        <w:bidi w:val="0"/>
        <w:rPr>
          <w:rFonts w:hint="default" w:ascii="Times New Roman" w:hAnsi="Times New Roman" w:cs="Times New Roman"/>
          <w:lang w:val="vi-VN"/>
        </w:rPr>
      </w:pPr>
    </w:p>
    <w:p w14:paraId="0CB38287">
      <w:pPr>
        <w:pStyle w:val="2"/>
        <w:bidi w:val="0"/>
        <w:rPr>
          <w:rFonts w:hint="default" w:ascii="Times New Roman" w:hAnsi="Times New Roman" w:cs="Times New Roman"/>
          <w:lang w:val="vi-VN"/>
        </w:rPr>
      </w:pPr>
    </w:p>
    <w:p w14:paraId="077EFA61">
      <w:pPr>
        <w:pStyle w:val="2"/>
        <w:bidi w:val="0"/>
        <w:rPr>
          <w:rFonts w:hint="default" w:ascii="Times New Roman" w:hAnsi="Times New Roman" w:cs="Times New Roman"/>
          <w:lang w:val="vi-VN"/>
        </w:rPr>
      </w:pPr>
    </w:p>
    <w:p w14:paraId="303830B9">
      <w:pPr>
        <w:pStyle w:val="2"/>
        <w:bidi w:val="0"/>
        <w:rPr>
          <w:rFonts w:hint="default" w:ascii="Times New Roman" w:hAnsi="Times New Roman" w:cs="Times New Roman"/>
          <w:lang w:val="vi-VN"/>
        </w:rPr>
      </w:pPr>
    </w:p>
    <w:p w14:paraId="5D3AD055">
      <w:pPr>
        <w:pStyle w:val="2"/>
        <w:bidi w:val="0"/>
        <w:rPr>
          <w:rFonts w:hint="default" w:ascii="Times New Roman" w:hAnsi="Times New Roman" w:cs="Times New Roman"/>
          <w:lang w:val="vi-VN"/>
        </w:rPr>
      </w:pPr>
    </w:p>
    <w:p w14:paraId="02F13947">
      <w:pPr>
        <w:pStyle w:val="2"/>
        <w:bidi w:val="0"/>
        <w:rPr>
          <w:rFonts w:hint="default" w:ascii="Times New Roman" w:hAnsi="Times New Roman" w:cs="Times New Roman"/>
          <w:lang w:val="vi-VN"/>
        </w:rPr>
      </w:pPr>
    </w:p>
    <w:p w14:paraId="1A47B25F">
      <w:pPr>
        <w:pStyle w:val="2"/>
        <w:bidi w:val="0"/>
        <w:rPr>
          <w:rFonts w:hint="default" w:ascii="Times New Roman" w:hAnsi="Times New Roman" w:cs="Times New Roman"/>
          <w:lang w:val="vi-VN"/>
        </w:rPr>
      </w:pPr>
    </w:p>
    <w:p w14:paraId="03D01746">
      <w:pPr>
        <w:pStyle w:val="2"/>
        <w:bidi w:val="0"/>
        <w:rPr>
          <w:rFonts w:hint="default" w:ascii="Times New Roman" w:hAnsi="Times New Roman" w:cs="Times New Roman"/>
          <w:lang w:val="vi-VN"/>
        </w:rPr>
      </w:pPr>
    </w:p>
    <w:p w14:paraId="24C088F7">
      <w:pPr>
        <w:pStyle w:val="2"/>
        <w:bidi w:val="0"/>
        <w:rPr>
          <w:rFonts w:hint="default" w:ascii="Times New Roman" w:hAnsi="Times New Roman" w:cs="Times New Roman"/>
          <w:lang w:val="vi-VN"/>
        </w:rPr>
      </w:pPr>
    </w:p>
    <w:p w14:paraId="0021F72F">
      <w:pPr>
        <w:pStyle w:val="2"/>
        <w:bidi w:val="0"/>
        <w:rPr>
          <w:rFonts w:hint="default" w:ascii="Times New Roman" w:hAnsi="Times New Roman" w:cs="Times New Roman"/>
          <w:lang w:val="vi-VN"/>
        </w:rPr>
      </w:pPr>
    </w:p>
    <w:p w14:paraId="6B9BBBFC">
      <w:pPr>
        <w:pStyle w:val="2"/>
        <w:bidi w:val="0"/>
        <w:rPr>
          <w:rFonts w:hint="default" w:ascii="Times New Roman" w:hAnsi="Times New Roman" w:cs="Times New Roman"/>
          <w:lang w:val="vi-VN"/>
        </w:rPr>
      </w:pPr>
    </w:p>
    <w:p w14:paraId="71A9882E">
      <w:pPr>
        <w:pStyle w:val="2"/>
        <w:bidi w:val="0"/>
        <w:rPr>
          <w:rFonts w:hint="default" w:ascii="Times New Roman" w:hAnsi="Times New Roman" w:cs="Times New Roman"/>
          <w:lang w:val="vi-VN"/>
        </w:rPr>
      </w:pPr>
    </w:p>
    <w:p w14:paraId="323CA1BC">
      <w:pPr>
        <w:pStyle w:val="2"/>
        <w:bidi w:val="0"/>
        <w:rPr>
          <w:rFonts w:hint="default" w:ascii="Times New Roman" w:hAnsi="Times New Roman" w:cs="Times New Roman"/>
          <w:lang w:val="vi-VN"/>
        </w:rPr>
      </w:pPr>
      <w:r>
        <w:rPr>
          <w:rFonts w:hint="default" w:ascii="Times New Roman" w:hAnsi="Times New Roman" w:cs="Times New Roman"/>
          <w:lang w:val="vi-VN"/>
        </w:rPr>
        <w:t>CHƯƠNG I: TỔNG QUAN ĐỀ TÀI</w:t>
      </w:r>
      <w:bookmarkEnd w:id="1"/>
    </w:p>
    <w:p w14:paraId="18BB3E26">
      <w:pPr>
        <w:pStyle w:val="3"/>
        <w:numPr>
          <w:ilvl w:val="0"/>
          <w:numId w:val="11"/>
        </w:numPr>
        <w:bidi w:val="0"/>
        <w:rPr>
          <w:rFonts w:hint="default"/>
          <w:sz w:val="32"/>
          <w:szCs w:val="32"/>
          <w:lang w:val="vi-VN"/>
        </w:rPr>
      </w:pPr>
      <w:bookmarkStart w:id="2" w:name="_Toc28132"/>
      <w:r>
        <w:rPr>
          <w:rFonts w:hint="default"/>
          <w:sz w:val="32"/>
          <w:szCs w:val="32"/>
          <w:lang w:val="vi-VN"/>
        </w:rPr>
        <w:t>Mục tiêu đồ án</w:t>
      </w:r>
      <w:bookmarkEnd w:id="2"/>
      <w:r>
        <w:rPr>
          <w:rFonts w:hint="default"/>
          <w:sz w:val="32"/>
          <w:szCs w:val="32"/>
          <w:lang w:val="vi-VN"/>
        </w:rPr>
        <w:t xml:space="preserve"> </w:t>
      </w:r>
    </w:p>
    <w:p w14:paraId="1AFA1E78">
      <w:pPr>
        <w:pStyle w:val="85"/>
        <w:keepNext w:val="0"/>
        <w:keepLines w:val="0"/>
        <w:widowControl/>
        <w:suppressLineNumbers w:val="0"/>
        <w:rPr>
          <w:sz w:val="28"/>
          <w:szCs w:val="28"/>
        </w:rPr>
      </w:pPr>
      <w:r>
        <w:rPr>
          <w:sz w:val="28"/>
          <w:szCs w:val="28"/>
        </w:rPr>
        <w:t>Mục tiêu của đề tài là xây dựng một ứng dụng phần mềm giúp giới thiệu thông tin về Phố Ẩm Thực Vĩnh Khánh nhằm hỗ trợ người dùng tìm hiểu về địa điểm ẩm thực nổi tiếng này một cách trực quan và thuận tiện.</w:t>
      </w:r>
    </w:p>
    <w:p w14:paraId="366FC032">
      <w:pPr>
        <w:pStyle w:val="85"/>
        <w:keepNext w:val="0"/>
        <w:keepLines w:val="0"/>
        <w:widowControl/>
        <w:suppressLineNumbers w:val="0"/>
        <w:rPr>
          <w:sz w:val="28"/>
          <w:szCs w:val="28"/>
        </w:rPr>
      </w:pPr>
      <w:r>
        <w:rPr>
          <w:sz w:val="28"/>
          <w:szCs w:val="28"/>
        </w:rPr>
        <w:t>Cụ thể, đồ án hướng tới các mục tiêu sau:</w:t>
      </w:r>
    </w:p>
    <w:p w14:paraId="3611C08C">
      <w:pPr>
        <w:pStyle w:val="85"/>
        <w:keepNext w:val="0"/>
        <w:keepLines w:val="0"/>
        <w:widowControl/>
        <w:numPr>
          <w:ilvl w:val="0"/>
          <w:numId w:val="12"/>
        </w:numPr>
        <w:suppressLineNumbers w:val="0"/>
        <w:ind w:left="420" w:leftChars="0" w:hanging="420" w:firstLineChars="0"/>
        <w:rPr>
          <w:sz w:val="28"/>
          <w:szCs w:val="28"/>
        </w:rPr>
      </w:pPr>
      <w:r>
        <w:rPr>
          <w:sz w:val="28"/>
          <w:szCs w:val="28"/>
        </w:rPr>
        <w:t xml:space="preserve">Xây dựng một ứng dụng trên nền tảng </w:t>
      </w:r>
      <w:r>
        <w:rPr>
          <w:rStyle w:val="92"/>
          <w:rFonts w:hint="default"/>
          <w:sz w:val="28"/>
          <w:szCs w:val="28"/>
          <w:lang w:val="vi-VN"/>
        </w:rPr>
        <w:t xml:space="preserve">.NET </w:t>
      </w:r>
      <w:r>
        <w:rPr>
          <w:rStyle w:val="92"/>
          <w:sz w:val="28"/>
          <w:szCs w:val="28"/>
        </w:rPr>
        <w:t>sử dụng ngôn ngữ C#</w:t>
      </w:r>
      <w:r>
        <w:rPr>
          <w:sz w:val="28"/>
          <w:szCs w:val="28"/>
        </w:rPr>
        <w:t>.</w:t>
      </w:r>
    </w:p>
    <w:p w14:paraId="7C4C8F1A">
      <w:pPr>
        <w:pStyle w:val="85"/>
        <w:keepNext w:val="0"/>
        <w:keepLines w:val="0"/>
        <w:widowControl/>
        <w:numPr>
          <w:ilvl w:val="0"/>
          <w:numId w:val="12"/>
        </w:numPr>
        <w:suppressLineNumbers w:val="0"/>
        <w:ind w:left="420" w:leftChars="0" w:hanging="420" w:firstLineChars="0"/>
        <w:rPr>
          <w:sz w:val="28"/>
          <w:szCs w:val="28"/>
        </w:rPr>
      </w:pPr>
      <w:r>
        <w:rPr>
          <w:sz w:val="28"/>
          <w:szCs w:val="28"/>
        </w:rPr>
        <w:t>Cung cấp thông tin cơ bản về địa điểm như giới thiệu chung, đặc điểm nổi bật và các món ăn đặc trưng.</w:t>
      </w:r>
    </w:p>
    <w:p w14:paraId="2953CF3B">
      <w:pPr>
        <w:pStyle w:val="85"/>
        <w:keepNext w:val="0"/>
        <w:keepLines w:val="0"/>
        <w:widowControl/>
        <w:numPr>
          <w:ilvl w:val="0"/>
          <w:numId w:val="12"/>
        </w:numPr>
        <w:suppressLineNumbers w:val="0"/>
        <w:ind w:left="420" w:leftChars="0" w:hanging="420" w:firstLineChars="0"/>
        <w:rPr>
          <w:sz w:val="28"/>
          <w:szCs w:val="28"/>
        </w:rPr>
      </w:pPr>
      <w:r>
        <w:rPr>
          <w:sz w:val="28"/>
          <w:szCs w:val="28"/>
        </w:rPr>
        <w:t xml:space="preserve">Hỗ trợ </w:t>
      </w:r>
      <w:r>
        <w:rPr>
          <w:rStyle w:val="92"/>
          <w:sz w:val="28"/>
          <w:szCs w:val="28"/>
        </w:rPr>
        <w:t>đa ngôn ngữ</w:t>
      </w:r>
      <w:r>
        <w:rPr>
          <w:sz w:val="28"/>
          <w:szCs w:val="28"/>
        </w:rPr>
        <w:t xml:space="preserve"> để người dùng trong và ngoài nước có thể dễ dàng tiếp cận thông tin.</w:t>
      </w:r>
    </w:p>
    <w:p w14:paraId="7B039FA0">
      <w:pPr>
        <w:pStyle w:val="85"/>
        <w:keepNext w:val="0"/>
        <w:keepLines w:val="0"/>
        <w:widowControl/>
        <w:numPr>
          <w:ilvl w:val="0"/>
          <w:numId w:val="12"/>
        </w:numPr>
        <w:suppressLineNumbers w:val="0"/>
        <w:ind w:left="420" w:leftChars="0" w:hanging="420" w:firstLineChars="0"/>
        <w:rPr>
          <w:sz w:val="28"/>
          <w:szCs w:val="28"/>
        </w:rPr>
      </w:pPr>
      <w:r>
        <w:rPr>
          <w:sz w:val="28"/>
          <w:szCs w:val="28"/>
        </w:rPr>
        <w:t xml:space="preserve">Tích hợp </w:t>
      </w:r>
      <w:r>
        <w:rPr>
          <w:rStyle w:val="92"/>
          <w:sz w:val="28"/>
          <w:szCs w:val="28"/>
        </w:rPr>
        <w:t>Text-to-Speech</w:t>
      </w:r>
      <w:r>
        <w:rPr>
          <w:sz w:val="28"/>
          <w:szCs w:val="28"/>
        </w:rPr>
        <w:t xml:space="preserve"> để tự động phát thuyết minh về địa điểm.</w:t>
      </w:r>
    </w:p>
    <w:p w14:paraId="04B6EEA4">
      <w:pPr>
        <w:pStyle w:val="85"/>
        <w:keepNext w:val="0"/>
        <w:keepLines w:val="0"/>
        <w:widowControl/>
        <w:numPr>
          <w:ilvl w:val="0"/>
          <w:numId w:val="12"/>
        </w:numPr>
        <w:suppressLineNumbers w:val="0"/>
        <w:ind w:left="420" w:leftChars="0" w:hanging="420" w:firstLineChars="0"/>
        <w:rPr>
          <w:sz w:val="28"/>
          <w:szCs w:val="28"/>
        </w:rPr>
      </w:pPr>
      <w:r>
        <w:rPr>
          <w:sz w:val="28"/>
          <w:szCs w:val="28"/>
        </w:rPr>
        <w:t xml:space="preserve">Hiển thị </w:t>
      </w:r>
      <w:r>
        <w:rPr>
          <w:rStyle w:val="92"/>
          <w:sz w:val="28"/>
          <w:szCs w:val="28"/>
        </w:rPr>
        <w:t>bản đồ vị trí của địa điểm</w:t>
      </w:r>
      <w:r>
        <w:rPr>
          <w:sz w:val="28"/>
          <w:szCs w:val="28"/>
        </w:rPr>
        <w:t xml:space="preserve"> thông qua Google Maps.</w:t>
      </w:r>
    </w:p>
    <w:p w14:paraId="4705749E">
      <w:pPr>
        <w:pStyle w:val="85"/>
        <w:keepNext w:val="0"/>
        <w:keepLines w:val="0"/>
        <w:widowControl/>
        <w:numPr>
          <w:ilvl w:val="0"/>
          <w:numId w:val="12"/>
        </w:numPr>
        <w:suppressLineNumbers w:val="0"/>
        <w:ind w:left="420" w:leftChars="0" w:hanging="420" w:firstLineChars="0"/>
        <w:rPr>
          <w:sz w:val="28"/>
          <w:szCs w:val="28"/>
        </w:rPr>
      </w:pPr>
      <w:r>
        <w:rPr>
          <w:sz w:val="28"/>
          <w:szCs w:val="28"/>
        </w:rPr>
        <w:t xml:space="preserve">Tính toán </w:t>
      </w:r>
      <w:r>
        <w:rPr>
          <w:rStyle w:val="92"/>
          <w:sz w:val="28"/>
          <w:szCs w:val="28"/>
        </w:rPr>
        <w:t>khoảng cách từ vị trí người dùng đến địa điểm</w:t>
      </w:r>
      <w:r>
        <w:rPr>
          <w:sz w:val="28"/>
          <w:szCs w:val="28"/>
        </w:rPr>
        <w:t xml:space="preserve"> dựa trên dữ liệu GPS.</w:t>
      </w:r>
    </w:p>
    <w:p w14:paraId="0B53A9FA">
      <w:pPr>
        <w:pStyle w:val="85"/>
        <w:keepNext w:val="0"/>
        <w:keepLines w:val="0"/>
        <w:widowControl/>
        <w:numPr>
          <w:ilvl w:val="0"/>
          <w:numId w:val="0"/>
        </w:numPr>
        <w:suppressLineNumbers w:val="0"/>
        <w:ind w:leftChars="0" w:right="0" w:rightChars="0"/>
        <w:rPr>
          <w:sz w:val="28"/>
          <w:szCs w:val="28"/>
        </w:rPr>
      </w:pPr>
      <w:bookmarkStart w:id="25" w:name="_GoBack"/>
      <w:bookmarkEnd w:id="25"/>
      <w:r>
        <w:rPr>
          <w:sz w:val="28"/>
          <w:szCs w:val="28"/>
        </w:rPr>
        <w:t>Thông qua việc thực hiện đề tài, sinh viên có cơ hội áp dụng các kiến thức đã học về lập trình C#, thiết kế giao diện người dùng, xử lý sự kiện, làm việc với cơ sở dữ liệu và tích hợp các chức năng hỗ trợ người dùng trong một ứng dụng thực tế.</w:t>
      </w:r>
    </w:p>
    <w:p w14:paraId="3064A1E1">
      <w:pPr>
        <w:pStyle w:val="3"/>
        <w:numPr>
          <w:ilvl w:val="0"/>
          <w:numId w:val="11"/>
        </w:numPr>
        <w:bidi w:val="0"/>
        <w:ind w:left="0" w:leftChars="0" w:firstLine="720" w:firstLineChars="0"/>
        <w:rPr>
          <w:rFonts w:hint="default"/>
          <w:sz w:val="32"/>
          <w:szCs w:val="32"/>
          <w:lang w:val="vi-VN"/>
        </w:rPr>
      </w:pPr>
      <w:bookmarkStart w:id="3" w:name="_Toc10106"/>
      <w:r>
        <w:rPr>
          <w:rFonts w:hint="default"/>
          <w:sz w:val="32"/>
          <w:szCs w:val="32"/>
          <w:lang w:val="vi-VN"/>
        </w:rPr>
        <w:t>Phạm vi  đồ án</w:t>
      </w:r>
      <w:bookmarkEnd w:id="3"/>
      <w:r>
        <w:rPr>
          <w:rFonts w:hint="default"/>
          <w:sz w:val="32"/>
          <w:szCs w:val="32"/>
          <w:lang w:val="vi-VN"/>
        </w:rPr>
        <w:t xml:space="preserve"> </w:t>
      </w:r>
    </w:p>
    <w:p w14:paraId="27939D17">
      <w:pPr>
        <w:pStyle w:val="85"/>
        <w:keepNext w:val="0"/>
        <w:keepLines w:val="0"/>
        <w:widowControl/>
        <w:suppressLineNumbers w:val="0"/>
        <w:rPr>
          <w:sz w:val="28"/>
          <w:szCs w:val="28"/>
        </w:rPr>
      </w:pPr>
      <w:r>
        <w:rPr>
          <w:sz w:val="28"/>
          <w:szCs w:val="28"/>
        </w:rPr>
        <w:t xml:space="preserve">Trong phạm vi của đồ án này, hệ thống được xây dựng nhằm mục đích giới thiệu thông tin về một địa điểm ẩm thực nổi tiếng tại Thành phố Hồ Chí Minh, đó là Phố Ẩm Thực Vĩnh Khánh thông qua một </w:t>
      </w:r>
      <w:r>
        <w:rPr>
          <w:rStyle w:val="92"/>
          <w:sz w:val="28"/>
          <w:szCs w:val="28"/>
        </w:rPr>
        <w:t>ứng dụng di động (mobile application)</w:t>
      </w:r>
      <w:r>
        <w:rPr>
          <w:sz w:val="28"/>
          <w:szCs w:val="28"/>
        </w:rPr>
        <w:t>.</w:t>
      </w:r>
    </w:p>
    <w:p w14:paraId="277CAB80">
      <w:pPr>
        <w:pStyle w:val="85"/>
        <w:keepNext w:val="0"/>
        <w:keepLines w:val="0"/>
        <w:widowControl/>
        <w:suppressLineNumbers w:val="0"/>
        <w:rPr>
          <w:sz w:val="28"/>
          <w:szCs w:val="28"/>
        </w:rPr>
      </w:pPr>
      <w:r>
        <w:rPr>
          <w:sz w:val="28"/>
          <w:szCs w:val="28"/>
        </w:rPr>
        <w:t>Ứng dụng được thiết kế để chạy trên các thiết bị di động nhằm giúp người dùng, đặc biệt là khách du lịch, dễ dàng tiếp cận thông tin về địa điểm cũng như các món ăn đặc trưng tại đây.</w:t>
      </w:r>
    </w:p>
    <w:p w14:paraId="59D11FC0">
      <w:pPr>
        <w:pStyle w:val="85"/>
        <w:keepNext w:val="0"/>
        <w:keepLines w:val="0"/>
        <w:widowControl/>
        <w:suppressLineNumbers w:val="0"/>
        <w:rPr>
          <w:sz w:val="28"/>
          <w:szCs w:val="28"/>
        </w:rPr>
      </w:pPr>
      <w:r>
        <w:rPr>
          <w:sz w:val="28"/>
          <w:szCs w:val="28"/>
        </w:rPr>
        <w:t>Trong phạm vi của đồ án, các chức năng chính của hệ thống bao gồm:</w:t>
      </w:r>
    </w:p>
    <w:p w14:paraId="7728C0A7">
      <w:pPr>
        <w:pStyle w:val="85"/>
        <w:keepNext w:val="0"/>
        <w:keepLines w:val="0"/>
        <w:widowControl/>
        <w:numPr>
          <w:ilvl w:val="0"/>
          <w:numId w:val="13"/>
        </w:numPr>
        <w:suppressLineNumbers w:val="0"/>
        <w:ind w:left="420" w:leftChars="0" w:hanging="420" w:firstLineChars="0"/>
        <w:rPr>
          <w:sz w:val="28"/>
          <w:szCs w:val="28"/>
        </w:rPr>
      </w:pPr>
      <w:r>
        <w:rPr>
          <w:sz w:val="28"/>
          <w:szCs w:val="28"/>
        </w:rPr>
        <w:t xml:space="preserve">Xây dựng </w:t>
      </w:r>
      <w:r>
        <w:rPr>
          <w:rStyle w:val="92"/>
          <w:sz w:val="28"/>
          <w:szCs w:val="28"/>
        </w:rPr>
        <w:t>ứng dụng mobile</w:t>
      </w:r>
      <w:r>
        <w:rPr>
          <w:sz w:val="28"/>
          <w:szCs w:val="28"/>
        </w:rPr>
        <w:t xml:space="preserve"> nhằm cung cấp thông tin giới thiệu về Phố Ẩm Thực Vĩnh Khánh.</w:t>
      </w:r>
    </w:p>
    <w:p w14:paraId="69918D4E">
      <w:pPr>
        <w:pStyle w:val="85"/>
        <w:keepNext w:val="0"/>
        <w:keepLines w:val="0"/>
        <w:widowControl/>
        <w:numPr>
          <w:ilvl w:val="0"/>
          <w:numId w:val="13"/>
        </w:numPr>
        <w:suppressLineNumbers w:val="0"/>
        <w:ind w:left="420" w:leftChars="0" w:hanging="420" w:firstLineChars="0"/>
        <w:rPr>
          <w:sz w:val="28"/>
          <w:szCs w:val="28"/>
        </w:rPr>
      </w:pPr>
      <w:r>
        <w:rPr>
          <w:sz w:val="28"/>
          <w:szCs w:val="28"/>
        </w:rPr>
        <w:t>Hiển thị nội dung giới thiệu về địa điểm và các món ăn đặc trưng.</w:t>
      </w:r>
    </w:p>
    <w:p w14:paraId="6FC66887">
      <w:pPr>
        <w:pStyle w:val="85"/>
        <w:keepNext w:val="0"/>
        <w:keepLines w:val="0"/>
        <w:widowControl/>
        <w:numPr>
          <w:ilvl w:val="0"/>
          <w:numId w:val="13"/>
        </w:numPr>
        <w:suppressLineNumbers w:val="0"/>
        <w:ind w:left="420" w:leftChars="0" w:hanging="420" w:firstLineChars="0"/>
        <w:rPr>
          <w:sz w:val="28"/>
          <w:szCs w:val="28"/>
        </w:rPr>
      </w:pPr>
      <w:r>
        <w:rPr>
          <w:sz w:val="28"/>
          <w:szCs w:val="28"/>
        </w:rPr>
        <w:t xml:space="preserve">Hỗ trợ </w:t>
      </w:r>
      <w:r>
        <w:rPr>
          <w:rStyle w:val="92"/>
          <w:sz w:val="28"/>
          <w:szCs w:val="28"/>
        </w:rPr>
        <w:t>đa ngôn ngữ</w:t>
      </w:r>
      <w:r>
        <w:rPr>
          <w:sz w:val="28"/>
          <w:szCs w:val="28"/>
        </w:rPr>
        <w:t xml:space="preserve"> để phục vụ người dùng quốc tế.</w:t>
      </w:r>
    </w:p>
    <w:p w14:paraId="7B0CAD6A">
      <w:pPr>
        <w:pStyle w:val="85"/>
        <w:keepNext w:val="0"/>
        <w:keepLines w:val="0"/>
        <w:widowControl/>
        <w:numPr>
          <w:ilvl w:val="0"/>
          <w:numId w:val="13"/>
        </w:numPr>
        <w:suppressLineNumbers w:val="0"/>
        <w:ind w:left="420" w:leftChars="0" w:hanging="420" w:firstLineChars="0"/>
        <w:rPr>
          <w:sz w:val="28"/>
          <w:szCs w:val="28"/>
        </w:rPr>
      </w:pPr>
      <w:r>
        <w:rPr>
          <w:sz w:val="28"/>
          <w:szCs w:val="28"/>
        </w:rPr>
        <w:t xml:space="preserve">Tích hợp </w:t>
      </w:r>
      <w:r>
        <w:rPr>
          <w:rStyle w:val="92"/>
          <w:sz w:val="28"/>
          <w:szCs w:val="28"/>
        </w:rPr>
        <w:t>Text-to-Speech</w:t>
      </w:r>
      <w:r>
        <w:rPr>
          <w:sz w:val="28"/>
          <w:szCs w:val="28"/>
        </w:rPr>
        <w:t xml:space="preserve"> để phát thuyết minh tự động về địa điểm.</w:t>
      </w:r>
    </w:p>
    <w:p w14:paraId="25E836F4">
      <w:pPr>
        <w:pStyle w:val="85"/>
        <w:keepNext w:val="0"/>
        <w:keepLines w:val="0"/>
        <w:widowControl/>
        <w:numPr>
          <w:ilvl w:val="0"/>
          <w:numId w:val="13"/>
        </w:numPr>
        <w:suppressLineNumbers w:val="0"/>
        <w:ind w:left="420" w:leftChars="0" w:hanging="420" w:firstLineChars="0"/>
        <w:rPr>
          <w:sz w:val="28"/>
          <w:szCs w:val="28"/>
        </w:rPr>
      </w:pPr>
      <w:r>
        <w:rPr>
          <w:sz w:val="28"/>
          <w:szCs w:val="28"/>
        </w:rPr>
        <w:t xml:space="preserve">Hiển thị </w:t>
      </w:r>
      <w:r>
        <w:rPr>
          <w:rStyle w:val="92"/>
          <w:sz w:val="28"/>
          <w:szCs w:val="28"/>
        </w:rPr>
        <w:t>bản đồ vị trí của địa điểm</w:t>
      </w:r>
      <w:r>
        <w:rPr>
          <w:sz w:val="28"/>
          <w:szCs w:val="28"/>
        </w:rPr>
        <w:t xml:space="preserve"> và hỗ trợ mở Google Maps để người dùng dễ dàng di chuyển đến địa điểm.</w:t>
      </w:r>
    </w:p>
    <w:p w14:paraId="24126C46">
      <w:pPr>
        <w:pStyle w:val="85"/>
        <w:keepNext w:val="0"/>
        <w:keepLines w:val="0"/>
        <w:widowControl/>
        <w:numPr>
          <w:ilvl w:val="0"/>
          <w:numId w:val="13"/>
        </w:numPr>
        <w:suppressLineNumbers w:val="0"/>
        <w:ind w:left="420" w:leftChars="0" w:hanging="420" w:firstLineChars="0"/>
        <w:rPr>
          <w:sz w:val="28"/>
          <w:szCs w:val="28"/>
        </w:rPr>
      </w:pPr>
      <w:r>
        <w:rPr>
          <w:sz w:val="28"/>
          <w:szCs w:val="28"/>
        </w:rPr>
        <w:t xml:space="preserve">Sử dụng </w:t>
      </w:r>
      <w:r>
        <w:rPr>
          <w:rStyle w:val="92"/>
          <w:sz w:val="28"/>
          <w:szCs w:val="28"/>
        </w:rPr>
        <w:t>GPS của thiết bị di động</w:t>
      </w:r>
      <w:r>
        <w:rPr>
          <w:sz w:val="28"/>
          <w:szCs w:val="28"/>
        </w:rPr>
        <w:t xml:space="preserve"> để xác định vị trí người dùng và tính toán khoảng cách đến địa điểm.</w:t>
      </w:r>
    </w:p>
    <w:p w14:paraId="418F603B">
      <w:pPr>
        <w:pStyle w:val="85"/>
        <w:keepNext w:val="0"/>
        <w:keepLines w:val="0"/>
        <w:widowControl/>
        <w:numPr>
          <w:ilvl w:val="0"/>
          <w:numId w:val="13"/>
        </w:numPr>
        <w:suppressLineNumbers w:val="0"/>
        <w:ind w:left="420" w:leftChars="0" w:hanging="420" w:firstLineChars="0"/>
        <w:rPr>
          <w:sz w:val="28"/>
          <w:szCs w:val="28"/>
        </w:rPr>
      </w:pPr>
      <w:r>
        <w:rPr>
          <w:sz w:val="28"/>
          <w:szCs w:val="28"/>
        </w:rPr>
        <w:t xml:space="preserve">Lưu trữ </w:t>
      </w:r>
      <w:r>
        <w:rPr>
          <w:rStyle w:val="92"/>
          <w:sz w:val="28"/>
          <w:szCs w:val="28"/>
        </w:rPr>
        <w:t>lịch sử truy cập của người dùng</w:t>
      </w:r>
      <w:r>
        <w:rPr>
          <w:sz w:val="28"/>
          <w:szCs w:val="28"/>
        </w:rPr>
        <w:t xml:space="preserve"> bằng cơ sở dữ liệu SQLite.</w:t>
      </w:r>
    </w:p>
    <w:p w14:paraId="20953234">
      <w:pPr>
        <w:pStyle w:val="85"/>
        <w:keepNext w:val="0"/>
        <w:keepLines w:val="0"/>
        <w:widowControl/>
        <w:numPr>
          <w:ilvl w:val="0"/>
          <w:numId w:val="0"/>
        </w:numPr>
        <w:suppressLineNumbers w:val="0"/>
        <w:ind w:leftChars="0" w:right="0" w:rightChars="0"/>
        <w:rPr>
          <w:sz w:val="28"/>
          <w:szCs w:val="28"/>
        </w:rPr>
      </w:pPr>
      <w:r>
        <w:rPr>
          <w:sz w:val="28"/>
          <w:szCs w:val="28"/>
        </w:rPr>
        <w:t xml:space="preserve">Tuy nhiên, trong phạm vi của đồ án, ứng dụng chỉ tập trung vào </w:t>
      </w:r>
      <w:r>
        <w:rPr>
          <w:rStyle w:val="92"/>
          <w:sz w:val="28"/>
          <w:szCs w:val="28"/>
        </w:rPr>
        <w:t>một địa điểm duy nhất</w:t>
      </w:r>
      <w:r>
        <w:rPr>
          <w:sz w:val="28"/>
          <w:szCs w:val="28"/>
        </w:rPr>
        <w:t xml:space="preserve"> nhằm minh họa mô hình ứng dụng hướng dẫn du lịch. Các chức năng nâng cao như quản lý nhiều địa điểm du lịch, hệ thống đặt bàn trực tuyến hoặc tích hợp dịch vụ du lịch bên thứ ba chưa được triển khai và có thể được phát triển trong các phiên bản sau.</w:t>
      </w:r>
    </w:p>
    <w:p w14:paraId="51E593BF">
      <w:pPr>
        <w:pStyle w:val="85"/>
        <w:keepNext w:val="0"/>
        <w:keepLines w:val="0"/>
        <w:widowControl/>
        <w:numPr>
          <w:ilvl w:val="0"/>
          <w:numId w:val="0"/>
        </w:numPr>
        <w:suppressLineNumbers w:val="0"/>
        <w:ind w:leftChars="0" w:right="0" w:rightChars="0"/>
        <w:rPr>
          <w:sz w:val="28"/>
          <w:szCs w:val="28"/>
        </w:rPr>
      </w:pPr>
    </w:p>
    <w:p w14:paraId="6B57BB46">
      <w:pPr>
        <w:pStyle w:val="2"/>
        <w:bidi w:val="0"/>
        <w:rPr>
          <w:rFonts w:hint="default" w:ascii="Times New Roman" w:hAnsi="Times New Roman" w:cs="Times New Roman"/>
          <w:lang w:val="vi-VN"/>
        </w:rPr>
      </w:pPr>
      <w:bookmarkStart w:id="4" w:name="_Toc12469"/>
      <w:r>
        <w:rPr>
          <w:rFonts w:hint="default" w:ascii="Times New Roman" w:hAnsi="Times New Roman" w:cs="Times New Roman"/>
          <w:lang w:val="vi-VN"/>
        </w:rPr>
        <w:t>CHƯƠNG II: CƠ SỞ LÝ LUẬN</w:t>
      </w:r>
      <w:bookmarkEnd w:id="4"/>
      <w:r>
        <w:rPr>
          <w:rFonts w:hint="default" w:ascii="Times New Roman" w:hAnsi="Times New Roman" w:cs="Times New Roman"/>
          <w:lang w:val="vi-VN"/>
        </w:rPr>
        <w:t xml:space="preserve"> </w:t>
      </w:r>
    </w:p>
    <w:p w14:paraId="30CB5746">
      <w:pPr>
        <w:pStyle w:val="3"/>
        <w:numPr>
          <w:ilvl w:val="0"/>
          <w:numId w:val="14"/>
        </w:numPr>
        <w:bidi w:val="0"/>
        <w:rPr>
          <w:rFonts w:hint="default"/>
          <w:lang w:val="vi-VN"/>
        </w:rPr>
      </w:pPr>
      <w:bookmarkStart w:id="5" w:name="_Toc12027"/>
      <w:r>
        <w:rPr>
          <w:rFonts w:hint="default"/>
          <w:lang w:val="vi-VN"/>
        </w:rPr>
        <w:t>Mô tả đồ án</w:t>
      </w:r>
      <w:bookmarkEnd w:id="5"/>
      <w:r>
        <w:rPr>
          <w:rFonts w:hint="default"/>
          <w:lang w:val="vi-VN"/>
        </w:rPr>
        <w:t xml:space="preserve"> </w:t>
      </w:r>
    </w:p>
    <w:p w14:paraId="1C32F743">
      <w:pPr>
        <w:pStyle w:val="85"/>
        <w:keepNext w:val="0"/>
        <w:keepLines w:val="0"/>
        <w:widowControl/>
        <w:suppressLineNumbers w:val="0"/>
        <w:rPr>
          <w:sz w:val="28"/>
          <w:szCs w:val="28"/>
        </w:rPr>
      </w:pPr>
      <w:r>
        <w:rPr>
          <w:sz w:val="28"/>
          <w:szCs w:val="28"/>
        </w:rPr>
        <w:t>Đồ án tập trung xây dựng một ứng dụng di động nhằm giới thiệu thông tin về Phố Ẩm Thực Vĩnh Khánh, một địa điểm nổi tiếng tại Thành phố Hồ Chí Minh với nhiều món ăn đường phố đặc trưng và thu hút đông đảo du khách trong và ngoài nước.</w:t>
      </w:r>
    </w:p>
    <w:p w14:paraId="55AF8EEF">
      <w:pPr>
        <w:pStyle w:val="85"/>
        <w:keepNext w:val="0"/>
        <w:keepLines w:val="0"/>
        <w:widowControl/>
        <w:suppressLineNumbers w:val="0"/>
        <w:rPr>
          <w:sz w:val="28"/>
          <w:szCs w:val="28"/>
        </w:rPr>
      </w:pPr>
      <w:r>
        <w:rPr>
          <w:sz w:val="28"/>
          <w:szCs w:val="28"/>
        </w:rPr>
        <w:t>Ứng dụng được thiết kế nhằm cung cấp cho người dùng những thông tin cơ bản về địa điểm, bao gồm giới thiệu tổng quan, hình ảnh minh họa và danh sách một số món ăn đặc trưng tại khu phố ẩm thực. Thông qua ứng dụng, người dùng có thể dễ dàng tìm hiểu về địa điểm cũng như các món ăn nổi bật mà không cần phải tìm kiếm thông tin từ nhiều nguồn khác nhau.</w:t>
      </w:r>
    </w:p>
    <w:p w14:paraId="5007ED35">
      <w:pPr>
        <w:pStyle w:val="85"/>
        <w:keepNext w:val="0"/>
        <w:keepLines w:val="0"/>
        <w:widowControl/>
        <w:suppressLineNumbers w:val="0"/>
        <w:rPr>
          <w:sz w:val="28"/>
          <w:szCs w:val="28"/>
        </w:rPr>
      </w:pPr>
      <w:r>
        <w:rPr>
          <w:sz w:val="28"/>
          <w:szCs w:val="28"/>
        </w:rPr>
        <w:t xml:space="preserve">Bên cạnh đó, ứng dụng còn tích hợp một số chức năng hỗ trợ nhằm nâng cao trải nghiệm người dùng. Cụ thể, hệ thống hỗ trợ </w:t>
      </w:r>
      <w:r>
        <w:rPr>
          <w:rStyle w:val="92"/>
          <w:sz w:val="28"/>
          <w:szCs w:val="28"/>
        </w:rPr>
        <w:t>đa ngôn ngữ</w:t>
      </w:r>
      <w:r>
        <w:rPr>
          <w:sz w:val="28"/>
          <w:szCs w:val="28"/>
        </w:rPr>
        <w:t xml:space="preserve"> để người dùng quốc tế có thể tiếp cận thông tin dễ dàng hơn. Ngoài ra, ứng dụng còn tích hợp công nghệ </w:t>
      </w:r>
      <w:r>
        <w:rPr>
          <w:rStyle w:val="92"/>
          <w:sz w:val="28"/>
          <w:szCs w:val="28"/>
        </w:rPr>
        <w:t>Text-to-Speech</w:t>
      </w:r>
      <w:r>
        <w:rPr>
          <w:sz w:val="28"/>
          <w:szCs w:val="28"/>
        </w:rPr>
        <w:t xml:space="preserve"> để tự động phát nội dung thuyết minh về địa điểm, giúp người dùng có thể nghe thông tin thay vì chỉ đọc văn bản.</w:t>
      </w:r>
    </w:p>
    <w:p w14:paraId="32B761D6">
      <w:pPr>
        <w:pStyle w:val="85"/>
        <w:keepNext w:val="0"/>
        <w:keepLines w:val="0"/>
        <w:widowControl/>
        <w:suppressLineNumbers w:val="0"/>
        <w:rPr>
          <w:sz w:val="28"/>
          <w:szCs w:val="28"/>
        </w:rPr>
      </w:pPr>
      <w:r>
        <w:rPr>
          <w:sz w:val="28"/>
          <w:szCs w:val="28"/>
        </w:rPr>
        <w:t xml:space="preserve">Ứng dụng cũng sử dụng </w:t>
      </w:r>
      <w:r>
        <w:rPr>
          <w:rStyle w:val="92"/>
          <w:sz w:val="28"/>
          <w:szCs w:val="28"/>
        </w:rPr>
        <w:t>GPS của thiết bị di động</w:t>
      </w:r>
      <w:r>
        <w:rPr>
          <w:sz w:val="28"/>
          <w:szCs w:val="28"/>
        </w:rPr>
        <w:t xml:space="preserve"> để xác định vị trí người dùng và tính toán khoảng cách đến Phố Ẩm Thực Vĩnh Khánh, đồng thời hỗ trợ mở bản đồ thông qua Google Maps để giúp người dùng dễ dàng tìm đường đến địa điểm. Ngoài ra, hệ thống còn lưu trữ lịch sử truy cập của người dùng thông qua cơ sở dữ liệu SQLite nhằm phục vụ việc theo dõi và quản lý dữ liệu sử dụng.</w:t>
      </w:r>
    </w:p>
    <w:p w14:paraId="66D59177">
      <w:pPr>
        <w:pStyle w:val="85"/>
        <w:keepNext w:val="0"/>
        <w:keepLines w:val="0"/>
        <w:widowControl/>
        <w:suppressLineNumbers w:val="0"/>
        <w:rPr>
          <w:sz w:val="28"/>
          <w:szCs w:val="28"/>
        </w:rPr>
      </w:pPr>
      <w:r>
        <w:rPr>
          <w:sz w:val="28"/>
          <w:szCs w:val="28"/>
        </w:rPr>
        <w:t>Thông qua việc xây dựng ứng dụng này, đồ án không chỉ giúp sinh viên áp dụng các kiến thức đã học về lập trình, thiết kế giao diện người dùng và làm việc với cơ sở dữ liệu, mà còn góp phần minh họa cách công nghệ có thể hỗ trợ quảng bá và giới thiệu các địa điểm ẩm thực nổi bật đến với du khách.</w:t>
      </w:r>
    </w:p>
    <w:p w14:paraId="3F990A72">
      <w:pPr>
        <w:rPr>
          <w:rFonts w:hint="default"/>
          <w:sz w:val="28"/>
          <w:szCs w:val="28"/>
          <w:lang w:val="vi-VN"/>
        </w:rPr>
      </w:pPr>
    </w:p>
    <w:p w14:paraId="340B1C28">
      <w:pPr>
        <w:pStyle w:val="2"/>
        <w:bidi w:val="0"/>
        <w:jc w:val="center"/>
        <w:rPr>
          <w:rFonts w:hint="default" w:ascii="Times New Roman" w:hAnsi="Times New Roman" w:cs="Times New Roman"/>
          <w:lang w:val="vi-VN"/>
        </w:rPr>
      </w:pPr>
      <w:bookmarkStart w:id="6" w:name="_Toc29306"/>
      <w:r>
        <w:rPr>
          <w:rFonts w:hint="default" w:ascii="Times New Roman" w:hAnsi="Times New Roman" w:cs="Times New Roman"/>
          <w:lang w:val="vi-VN"/>
        </w:rPr>
        <w:t>CHƯƠNG III: PHÂN TÍCH VÀ THIẾT KẾ HỆ THỐNG</w:t>
      </w:r>
      <w:bookmarkEnd w:id="6"/>
      <w:r>
        <w:rPr>
          <w:rFonts w:hint="default" w:ascii="Times New Roman" w:hAnsi="Times New Roman" w:cs="Times New Roman"/>
          <w:lang w:val="vi-VN"/>
        </w:rPr>
        <w:t xml:space="preserve"> </w:t>
      </w:r>
    </w:p>
    <w:p w14:paraId="16237395">
      <w:pPr>
        <w:pStyle w:val="3"/>
        <w:bidi w:val="0"/>
        <w:ind w:left="0" w:leftChars="0" w:firstLine="0" w:firstLineChars="0"/>
        <w:rPr>
          <w:rFonts w:hint="default"/>
          <w:lang w:val="vi-VN"/>
        </w:rPr>
      </w:pPr>
      <w:bookmarkStart w:id="7" w:name="_Toc2173"/>
      <w:r>
        <w:rPr>
          <w:rFonts w:hint="default"/>
          <w:lang w:val="vi-VN"/>
        </w:rPr>
        <w:t>1.1. Phân tích yêu cầu hệ thống</w:t>
      </w:r>
      <w:bookmarkEnd w:id="7"/>
    </w:p>
    <w:p w14:paraId="07DFB38E">
      <w:pPr>
        <w:pStyle w:val="4"/>
        <w:bidi w:val="0"/>
        <w:rPr>
          <w:rFonts w:hint="default" w:ascii="Times New Roman" w:hAnsi="Times New Roman" w:cs="Times New Roman"/>
          <w:sz w:val="28"/>
          <w:szCs w:val="28"/>
          <w:lang w:val="vi-VN"/>
        </w:rPr>
      </w:pPr>
      <w:bookmarkStart w:id="8" w:name="_Toc4773"/>
      <w:r>
        <w:rPr>
          <w:rFonts w:hint="default" w:ascii="Times New Roman" w:hAnsi="Times New Roman" w:cs="Times New Roman"/>
          <w:sz w:val="28"/>
          <w:szCs w:val="28"/>
          <w:lang w:val="vi-VN"/>
        </w:rPr>
        <w:t xml:space="preserve">1.1.1. Yêu cầu chức năng </w:t>
      </w:r>
      <w:r>
        <w:rPr>
          <w:rFonts w:hint="default" w:ascii="Times New Roman" w:hAnsi="Times New Roman" w:eastAsia="SimSun" w:cs="Times New Roman"/>
          <w:sz w:val="28"/>
          <w:szCs w:val="28"/>
        </w:rPr>
        <w:t>(Functional Requirements)</w:t>
      </w:r>
      <w:bookmarkEnd w:id="8"/>
    </w:p>
    <w:p w14:paraId="78170587">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Yêu cầu chức năng mô tả các chức năng mà hệ thống phải cung cấp để đáp ứng nhu cầu của người dùng. Đối với ứng dụng giới thiệu Phố Ẩm Thực Vĩnh Khánh, các yêu cầu chức năng bao gồm:</w:t>
      </w:r>
    </w:p>
    <w:p w14:paraId="7ABFC2D0">
      <w:pPr>
        <w:pStyle w:val="5"/>
        <w:bidi w:val="0"/>
        <w:ind w:left="0" w:leftChars="0" w:firstLine="0" w:firstLineChars="0"/>
        <w:jc w:val="left"/>
        <w:rPr>
          <w:rFonts w:hint="default"/>
        </w:rPr>
      </w:pPr>
      <w:bookmarkStart w:id="9" w:name="_Toc1674"/>
      <w:r>
        <w:rPr>
          <w:rFonts w:hint="default"/>
          <w:lang w:val="vi-VN"/>
        </w:rPr>
        <w:t>1.1.1.</w:t>
      </w:r>
      <w:r>
        <w:rPr>
          <w:rFonts w:hint="default"/>
        </w:rPr>
        <w:t>1. Hiển thị thông tin địa điểm</w:t>
      </w:r>
      <w:bookmarkEnd w:id="9"/>
    </w:p>
    <w:p w14:paraId="291D89C3">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Ứng dụng cho phép người dùng xem thông tin giới thiệu tổng quan về địa điểm, bao gồm mô tả, hình ảnh minh họa và các đặc điểm nổi bật của khu phố ẩm thực.</w:t>
      </w:r>
    </w:p>
    <w:p w14:paraId="0AA78E6A">
      <w:pPr>
        <w:pStyle w:val="5"/>
        <w:bidi w:val="0"/>
        <w:ind w:left="0" w:leftChars="0" w:firstLine="0" w:firstLineChars="0"/>
        <w:rPr>
          <w:rFonts w:hint="default"/>
        </w:rPr>
      </w:pPr>
      <w:bookmarkStart w:id="10" w:name="_Toc20211"/>
      <w:r>
        <w:rPr>
          <w:rFonts w:hint="default"/>
          <w:lang w:val="vi-VN"/>
        </w:rPr>
        <w:t>1.1.1.</w:t>
      </w:r>
      <w:r>
        <w:rPr>
          <w:rFonts w:hint="default"/>
        </w:rPr>
        <w:t>2. Hỗ trợ đa ngôn ngữ</w:t>
      </w:r>
      <w:bookmarkEnd w:id="10"/>
    </w:p>
    <w:p w14:paraId="2CEB55FA">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cho phép người dùng lựa chọn ngôn ngữ để hiển thị nội dung. Các ngôn ngữ có thể bao gồm tiếng Việt, tiếng Anh và một số ngôn ngữ phổ biến khác nhằm phục vụ du khách quốc tế.</w:t>
      </w:r>
    </w:p>
    <w:p w14:paraId="206A0514">
      <w:pPr>
        <w:pStyle w:val="5"/>
        <w:bidi w:val="0"/>
        <w:ind w:left="0" w:leftChars="0" w:firstLine="0" w:firstLineChars="0"/>
        <w:rPr>
          <w:rFonts w:hint="default"/>
        </w:rPr>
      </w:pPr>
      <w:bookmarkStart w:id="11" w:name="_Toc14300"/>
      <w:r>
        <w:rPr>
          <w:rFonts w:hint="default"/>
          <w:lang w:val="vi-VN"/>
        </w:rPr>
        <w:t>1.1.1.</w:t>
      </w:r>
      <w:r>
        <w:rPr>
          <w:rFonts w:hint="default"/>
        </w:rPr>
        <w:t>3. Phát thuyết minh tự động</w:t>
      </w:r>
      <w:bookmarkEnd w:id="11"/>
    </w:p>
    <w:p w14:paraId="43184C7C">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Ứng dụng tích hợp công nghệ </w:t>
      </w:r>
      <w:r>
        <w:rPr>
          <w:rStyle w:val="92"/>
          <w:rFonts w:hint="default" w:ascii="Times New Roman" w:hAnsi="Times New Roman" w:cs="Times New Roman"/>
          <w:sz w:val="28"/>
          <w:szCs w:val="28"/>
        </w:rPr>
        <w:t>Text-to-Speech</w:t>
      </w:r>
      <w:r>
        <w:rPr>
          <w:rFonts w:hint="default" w:ascii="Times New Roman" w:hAnsi="Times New Roman" w:cs="Times New Roman"/>
          <w:sz w:val="28"/>
          <w:szCs w:val="28"/>
        </w:rPr>
        <w:t xml:space="preserve"> để phát nội dung thuyết minh về địa điểm, giúp người dùng có thể nghe thông tin thay vì chỉ đọc văn bản.</w:t>
      </w:r>
    </w:p>
    <w:p w14:paraId="73674212">
      <w:pPr>
        <w:pStyle w:val="5"/>
        <w:bidi w:val="0"/>
        <w:ind w:left="0" w:leftChars="0" w:firstLine="0" w:firstLineChars="0"/>
        <w:rPr>
          <w:rFonts w:hint="default"/>
        </w:rPr>
      </w:pPr>
      <w:bookmarkStart w:id="12" w:name="_Toc27490"/>
      <w:r>
        <w:rPr>
          <w:rFonts w:hint="default"/>
          <w:lang w:val="vi-VN"/>
        </w:rPr>
        <w:t>1.1.1.</w:t>
      </w:r>
      <w:r>
        <w:rPr>
          <w:rFonts w:hint="default"/>
        </w:rPr>
        <w:t>4. Hiển thị vị trí trên bản đồ</w:t>
      </w:r>
      <w:bookmarkEnd w:id="12"/>
    </w:p>
    <w:p w14:paraId="58AEF486">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cho phép hiển thị vị trí của Phố Ẩm Thực Vĩnh Khánh trên bản đồ và hỗ trợ mở Google Maps để người dùng dễ dàng tìm đường đến địa điểm.</w:t>
      </w:r>
    </w:p>
    <w:p w14:paraId="54981421">
      <w:pPr>
        <w:pStyle w:val="5"/>
        <w:bidi w:val="0"/>
        <w:ind w:left="0" w:leftChars="0" w:firstLine="0" w:firstLineChars="0"/>
        <w:rPr>
          <w:rFonts w:hint="default"/>
        </w:rPr>
      </w:pPr>
      <w:bookmarkStart w:id="13" w:name="_Toc10242"/>
      <w:r>
        <w:rPr>
          <w:rFonts w:hint="default"/>
          <w:lang w:val="vi-VN"/>
        </w:rPr>
        <w:t>1.1.1.</w:t>
      </w:r>
      <w:r>
        <w:rPr>
          <w:rFonts w:hint="default"/>
        </w:rPr>
        <w:t>5. Xác định khoảng cách bằng GPS</w:t>
      </w:r>
      <w:bookmarkEnd w:id="13"/>
    </w:p>
    <w:p w14:paraId="271F0E8A">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Ứng dụng sử dụng GPS của thiết bị để xác định vị trí hiện tại của người dùng và tính toán khoảng cách từ vị trí đó đến địa điểm.</w:t>
      </w:r>
    </w:p>
    <w:p w14:paraId="29014458">
      <w:pPr>
        <w:pStyle w:val="5"/>
        <w:bidi w:val="0"/>
        <w:ind w:left="0" w:leftChars="0" w:firstLine="0" w:firstLineChars="0"/>
        <w:rPr>
          <w:rFonts w:hint="default"/>
        </w:rPr>
      </w:pPr>
      <w:bookmarkStart w:id="14" w:name="_Toc18111"/>
      <w:r>
        <w:rPr>
          <w:rFonts w:hint="default"/>
          <w:lang w:val="vi-VN"/>
        </w:rPr>
        <w:t>1.1.1.</w:t>
      </w:r>
      <w:r>
        <w:rPr>
          <w:rFonts w:hint="default"/>
        </w:rPr>
        <w:t>6. Hiển thị danh sách món ăn đặc trưng</w:t>
      </w:r>
      <w:bookmarkEnd w:id="14"/>
    </w:p>
    <w:p w14:paraId="48B1AC3D">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Ứng dụng cung cấp danh sách một số món ăn nổi bật tại khu phố ẩm thực cùng với hình ảnh và mô tả ngắn gọn.</w:t>
      </w:r>
    </w:p>
    <w:p w14:paraId="3C339EC4">
      <w:pPr>
        <w:pStyle w:val="5"/>
        <w:bidi w:val="0"/>
        <w:ind w:left="0" w:leftChars="0" w:firstLine="0" w:firstLineChars="0"/>
        <w:rPr>
          <w:rFonts w:hint="default"/>
        </w:rPr>
      </w:pPr>
      <w:bookmarkStart w:id="15" w:name="_Toc7709"/>
      <w:r>
        <w:rPr>
          <w:rFonts w:hint="default"/>
          <w:lang w:val="vi-VN"/>
        </w:rPr>
        <w:t>1.1.1.</w:t>
      </w:r>
      <w:r>
        <w:rPr>
          <w:rFonts w:hint="default"/>
        </w:rPr>
        <w:t>7. Lưu lịch sử truy cập</w:t>
      </w:r>
      <w:bookmarkEnd w:id="15"/>
    </w:p>
    <w:p w14:paraId="06AD41EA">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lưu trữ lịch sử truy cập của người dùng vào cơ sở dữ liệu SQLite để phục vụ việc theo dõi và quản lý dữ liệu.</w:t>
      </w:r>
    </w:p>
    <w:p w14:paraId="09892BC5">
      <w:pPr>
        <w:pStyle w:val="4"/>
        <w:bidi w:val="0"/>
        <w:rPr>
          <w:rFonts w:hint="default" w:ascii="Times New Roman" w:hAnsi="Times New Roman" w:cs="Times New Roman"/>
          <w:sz w:val="28"/>
          <w:szCs w:val="28"/>
          <w:lang w:val="vi-VN"/>
        </w:rPr>
      </w:pPr>
      <w:bookmarkStart w:id="16" w:name="_Toc10478"/>
      <w:r>
        <w:rPr>
          <w:rFonts w:hint="default" w:ascii="Times New Roman" w:hAnsi="Times New Roman" w:cs="Times New Roman"/>
          <w:sz w:val="28"/>
          <w:szCs w:val="28"/>
          <w:lang w:val="vi-VN"/>
        </w:rPr>
        <w:t xml:space="preserve">1.1.2. Yêu cầu phi chức năng </w:t>
      </w:r>
      <w:r>
        <w:rPr>
          <w:rFonts w:hint="default" w:ascii="Times New Roman" w:hAnsi="Times New Roman" w:eastAsia="SimSun" w:cs="Times New Roman"/>
          <w:sz w:val="28"/>
          <w:szCs w:val="28"/>
        </w:rPr>
        <w:t>(Non-Functional Requirements)</w:t>
      </w:r>
      <w:bookmarkEnd w:id="16"/>
    </w:p>
    <w:p w14:paraId="0FD840A3">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Yêu cầu phi chức năng mô tả các tiêu chí về chất lượng và hiệu suất mà hệ thống cần đáp ứng.</w:t>
      </w:r>
    </w:p>
    <w:p w14:paraId="5B580745">
      <w:pPr>
        <w:pStyle w:val="5"/>
        <w:bidi w:val="0"/>
        <w:ind w:left="0" w:leftChars="0" w:firstLine="0" w:firstLineChars="0"/>
        <w:rPr>
          <w:rFonts w:hint="default"/>
        </w:rPr>
      </w:pPr>
      <w:bookmarkStart w:id="17" w:name="_Toc4780"/>
      <w:r>
        <w:rPr>
          <w:rFonts w:hint="default"/>
          <w:lang w:val="vi-VN"/>
        </w:rPr>
        <w:t>1.1.2.</w:t>
      </w:r>
      <w:r>
        <w:rPr>
          <w:rFonts w:hint="default"/>
        </w:rPr>
        <w:t>1. Tính dễ sử dụng</w:t>
      </w:r>
      <w:bookmarkEnd w:id="17"/>
    </w:p>
    <w:p w14:paraId="438F17C0">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Ứng dụng phải có giao diện thân thiện, dễ sử dụng để người dùng có thể thao tác và tìm kiếm thông tin một cách nhanh chóng.</w:t>
      </w:r>
    </w:p>
    <w:p w14:paraId="32505891">
      <w:pPr>
        <w:pStyle w:val="5"/>
        <w:bidi w:val="0"/>
        <w:ind w:left="0" w:leftChars="0" w:firstLine="0" w:firstLineChars="0"/>
        <w:jc w:val="both"/>
        <w:rPr>
          <w:rFonts w:hint="default"/>
        </w:rPr>
      </w:pPr>
      <w:bookmarkStart w:id="18" w:name="_Toc16400"/>
      <w:r>
        <w:rPr>
          <w:rFonts w:hint="default"/>
          <w:lang w:val="vi-VN"/>
        </w:rPr>
        <w:t>1.1.2.</w:t>
      </w:r>
      <w:r>
        <w:rPr>
          <w:rFonts w:hint="default"/>
        </w:rPr>
        <w:t>2. Hiệu năng hệ thống</w:t>
      </w:r>
      <w:bookmarkEnd w:id="18"/>
    </w:p>
    <w:p w14:paraId="4C6E5E73">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Ứng dụng phải đảm bảo thời gian phản hồi nhanh khi người dùng thực hiện các thao tác như chuyển ngôn ngữ, mở bản đồ hoặc phát thuyết minh.</w:t>
      </w:r>
    </w:p>
    <w:p w14:paraId="2E104837">
      <w:pPr>
        <w:pStyle w:val="5"/>
        <w:bidi w:val="0"/>
        <w:ind w:left="0" w:leftChars="0" w:firstLine="0" w:firstLineChars="0"/>
        <w:rPr>
          <w:rFonts w:hint="default"/>
        </w:rPr>
      </w:pPr>
      <w:bookmarkStart w:id="19" w:name="_Toc7288"/>
      <w:r>
        <w:rPr>
          <w:rFonts w:hint="default"/>
          <w:lang w:val="vi-VN"/>
        </w:rPr>
        <w:t>1.1.2.</w:t>
      </w:r>
      <w:r>
        <w:rPr>
          <w:rFonts w:hint="default"/>
        </w:rPr>
        <w:t>3. Tính ổn định</w:t>
      </w:r>
      <w:bookmarkEnd w:id="19"/>
    </w:p>
    <w:p w14:paraId="1280D3B0">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phải hoạt động ổn định và hạn chế tối đa các lỗi trong quá trình sử dụng.</w:t>
      </w:r>
    </w:p>
    <w:p w14:paraId="36B2D292">
      <w:pPr>
        <w:pStyle w:val="5"/>
        <w:bidi w:val="0"/>
        <w:ind w:left="0" w:leftChars="0" w:firstLine="0" w:firstLineChars="0"/>
        <w:rPr>
          <w:rFonts w:hint="default"/>
        </w:rPr>
      </w:pPr>
      <w:bookmarkStart w:id="20" w:name="_Toc11314"/>
      <w:r>
        <w:rPr>
          <w:rFonts w:hint="default"/>
          <w:lang w:val="vi-VN"/>
        </w:rPr>
        <w:t>1.1.2.</w:t>
      </w:r>
      <w:r>
        <w:rPr>
          <w:rFonts w:hint="default"/>
        </w:rPr>
        <w:t>4. Khả năng mở rộng</w:t>
      </w:r>
      <w:bookmarkEnd w:id="20"/>
    </w:p>
    <w:p w14:paraId="241822E0">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Ứng dụng cần được thiết kế theo hướng có thể mở rộng trong tương lai, ví dụ như bổ sung thêm nhiều địa điểm du lịch hoặc nhiều chức năng mới.</w:t>
      </w:r>
    </w:p>
    <w:p w14:paraId="0C86AEE5">
      <w:pPr>
        <w:pStyle w:val="5"/>
        <w:bidi w:val="0"/>
        <w:ind w:left="0" w:leftChars="0" w:firstLine="0" w:firstLineChars="0"/>
        <w:rPr>
          <w:rFonts w:hint="default"/>
        </w:rPr>
      </w:pPr>
      <w:bookmarkStart w:id="21" w:name="_Toc22048"/>
      <w:r>
        <w:rPr>
          <w:rFonts w:hint="default"/>
          <w:lang w:val="vi-VN"/>
        </w:rPr>
        <w:t>1.1.2.</w:t>
      </w:r>
      <w:r>
        <w:rPr>
          <w:rFonts w:hint="default"/>
        </w:rPr>
        <w:t>5. Tính tương thích</w:t>
      </w:r>
      <w:bookmarkEnd w:id="21"/>
    </w:p>
    <w:p w14:paraId="4F4DC740">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Ứng dụng phải có khả năng hoạt động trên các thiết bị di động phổ biến và hệ điều hành hiện nay.</w:t>
      </w:r>
    </w:p>
    <w:p w14:paraId="63E01393">
      <w:pPr>
        <w:pStyle w:val="5"/>
        <w:bidi w:val="0"/>
        <w:ind w:left="0" w:leftChars="0" w:firstLine="0" w:firstLineChars="0"/>
        <w:rPr>
          <w:rFonts w:hint="default"/>
        </w:rPr>
      </w:pPr>
      <w:bookmarkStart w:id="22" w:name="_Toc13618"/>
      <w:r>
        <w:rPr>
          <w:rFonts w:hint="default"/>
          <w:lang w:val="vi-VN"/>
        </w:rPr>
        <w:t>1.1.2.</w:t>
      </w:r>
      <w:r>
        <w:rPr>
          <w:rFonts w:hint="default"/>
        </w:rPr>
        <w:t>6. Bảo mật dữ liệu</w:t>
      </w:r>
      <w:bookmarkEnd w:id="22"/>
    </w:p>
    <w:p w14:paraId="00D7609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Dữ liệu lưu trữ trong hệ thống phải được quản lý và bảo vệ nhằm đảm bảo tính an toàn và tránh mất mát thông tin.</w:t>
      </w:r>
    </w:p>
    <w:p w14:paraId="300BD8FE">
      <w:pPr>
        <w:pStyle w:val="3"/>
        <w:bidi w:val="0"/>
        <w:ind w:left="0" w:leftChars="0" w:firstLine="0" w:firstLineChars="0"/>
        <w:rPr>
          <w:rFonts w:hint="default"/>
          <w:lang w:val="vi-VN"/>
        </w:rPr>
      </w:pPr>
      <w:bookmarkStart w:id="23" w:name="_Toc2268"/>
      <w:r>
        <w:rPr>
          <w:rFonts w:hint="default"/>
          <w:lang w:val="vi-VN"/>
        </w:rPr>
        <w:t>2. Sơ đồ BFD</w:t>
      </w:r>
      <w:bookmarkEnd w:id="23"/>
    </w:p>
    <w:p w14:paraId="2676A314">
      <w:pPr>
        <w:jc w:val="left"/>
        <w:rPr>
          <w:rFonts w:hint="default"/>
          <w:lang w:val="vi-VN"/>
        </w:rPr>
      </w:pPr>
      <w:r>
        <w:rPr>
          <w:rFonts w:hint="default"/>
          <w:lang w:val="vi-VN"/>
        </w:rPr>
        <w:drawing>
          <wp:inline distT="0" distB="0" distL="114300" distR="114300">
            <wp:extent cx="5927090" cy="3272155"/>
            <wp:effectExtent l="0" t="0" r="1270" b="4445"/>
            <wp:docPr id="2" name="Picture 2" descr="Hệ Thống Thông Tin Phố Ẩm-2026-03-16-122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ệ Thống Thông Tin Phố Ẩm-2026-03-16-122733"/>
                    <pic:cNvPicPr>
                      <a:picLocks noChangeAspect="1"/>
                    </pic:cNvPicPr>
                  </pic:nvPicPr>
                  <pic:blipFill>
                    <a:blip r:embed="rId8"/>
                    <a:stretch>
                      <a:fillRect/>
                    </a:stretch>
                  </pic:blipFill>
                  <pic:spPr>
                    <a:xfrm>
                      <a:off x="0" y="0"/>
                      <a:ext cx="5927090" cy="3272155"/>
                    </a:xfrm>
                    <a:prstGeom prst="rect">
                      <a:avLst/>
                    </a:prstGeom>
                  </pic:spPr>
                </pic:pic>
              </a:graphicData>
            </a:graphic>
          </wp:inline>
        </w:drawing>
      </w:r>
    </w:p>
    <w:p w14:paraId="79114017">
      <w:pPr>
        <w:ind w:left="0" w:leftChars="0" w:firstLine="0" w:firstLineChars="0"/>
        <w:rPr>
          <w:rFonts w:hint="default" w:ascii="Times New Roman" w:hAnsi="Times New Roman" w:cs="Times New Roman"/>
          <w:sz w:val="28"/>
          <w:szCs w:val="28"/>
        </w:rPr>
      </w:pPr>
    </w:p>
    <w:p w14:paraId="15447D41">
      <w:pPr>
        <w:pStyle w:val="3"/>
        <w:bidi w:val="0"/>
        <w:rPr>
          <w:rFonts w:hint="default"/>
          <w:lang w:val="vi-VN"/>
        </w:rPr>
      </w:pPr>
      <w:bookmarkStart w:id="24" w:name="_Toc25841"/>
      <w:r>
        <w:rPr>
          <w:rFonts w:hint="default"/>
          <w:lang w:val="vi-VN"/>
        </w:rPr>
        <w:t>3. Thiết kế cơ sở dữ liệu</w:t>
      </w:r>
      <w:bookmarkEnd w:id="24"/>
      <w:r>
        <w:rPr>
          <w:rFonts w:hint="default"/>
          <w:lang w:val="vi-VN"/>
        </w:rPr>
        <w:t xml:space="preserve"> </w:t>
      </w:r>
    </w:p>
    <w:p w14:paraId="3031883D">
      <w:pPr>
        <w:pStyle w:val="23"/>
      </w:pPr>
    </w:p>
    <w:p w14:paraId="7AED8FBE">
      <w:pPr>
        <w:pStyle w:val="23"/>
      </w:pPr>
      <w:r>
        <w:drawing>
          <wp:inline distT="0" distB="0" distL="114300" distR="114300">
            <wp:extent cx="5269230" cy="2847340"/>
            <wp:effectExtent l="0" t="0" r="3810" b="254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5269230" cy="2847340"/>
                    </a:xfrm>
                    <a:prstGeom prst="rect">
                      <a:avLst/>
                    </a:prstGeom>
                    <a:noFill/>
                    <a:ln>
                      <a:noFill/>
                    </a:ln>
                  </pic:spPr>
                </pic:pic>
              </a:graphicData>
            </a:graphic>
          </wp:inline>
        </w:drawing>
      </w:r>
    </w:p>
    <w:p w14:paraId="165E0905"/>
    <w:p w14:paraId="7C9B0DD4">
      <w:pPr>
        <w:ind w:left="0" w:leftChars="0" w:firstLine="4620" w:firstLineChars="1650"/>
        <w:jc w:val="both"/>
        <w:rPr>
          <w:rFonts w:hint="default"/>
          <w:sz w:val="28"/>
          <w:szCs w:val="28"/>
          <w:lang w:val="vi-VN"/>
        </w:rPr>
      </w:pPr>
      <w:r>
        <w:rPr>
          <w:rFonts w:hint="default"/>
          <w:sz w:val="28"/>
          <w:szCs w:val="28"/>
          <w:lang w:val="vi-VN"/>
        </w:rPr>
        <w:t>3</w:t>
      </w:r>
      <w:r>
        <w:rPr>
          <w:sz w:val="28"/>
          <w:szCs w:val="28"/>
          <w:lang w:val="vi-VN"/>
        </w:rPr>
        <w:t>.4.1. Sơ đồ ERD</w:t>
      </w:r>
    </w:p>
    <w:p w14:paraId="1E395650">
      <w:pPr>
        <w:jc w:val="center"/>
        <w:rPr>
          <w:rFonts w:hint="default"/>
          <w:lang w:val="vi-VN"/>
        </w:rPr>
      </w:pPr>
    </w:p>
    <w:p w14:paraId="34E4899E">
      <w:pPr>
        <w:jc w:val="both"/>
        <w:rPr>
          <w:rFonts w:hint="default"/>
          <w:lang w:val="vi-V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57218">
    <w:pPr>
      <w:pStyle w:val="37"/>
      <w:tabs>
        <w:tab w:val="center" w:pos="4680"/>
        <w:tab w:val="right" w:pos="9360"/>
        <w:tab w:val="clear" w:pos="4153"/>
        <w:tab w:val="clear"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A77A4A">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7DA77A4A">
                    <w:pPr>
                      <w:pStyle w:val="37"/>
                    </w:pPr>
                    <w:r>
                      <w:fldChar w:fldCharType="begin"/>
                    </w:r>
                    <w:r>
                      <w:instrText xml:space="preserve"> PAGE  \* MERGEFORMAT </w:instrText>
                    </w:r>
                    <w:r>
                      <w:fldChar w:fldCharType="separate"/>
                    </w:r>
                    <w:r>
                      <w:t>1</w:t>
                    </w:r>
                    <w:r>
                      <w:fldChar w:fldCharType="end"/>
                    </w:r>
                  </w:p>
                </w:txbxContent>
              </v:textbox>
            </v:shape>
          </w:pict>
        </mc:Fallback>
      </mc:AlternateContent>
    </w:r>
  </w:p>
  <w:p w14:paraId="16AAE14F">
    <w:pPr>
      <w:pStyle w:val="37"/>
      <w:tabs>
        <w:tab w:val="center" w:pos="4680"/>
        <w:tab w:val="right" w:pos="9360"/>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88D475"/>
    <w:multiLevelType w:val="singleLevel"/>
    <w:tmpl w:val="9188D475"/>
    <w:lvl w:ilvl="0" w:tentative="0">
      <w:start w:val="1"/>
      <w:numFmt w:val="decimal"/>
      <w:lvlText w:val="%1."/>
      <w:lvlJc w:val="left"/>
      <w:pPr>
        <w:tabs>
          <w:tab w:val="left" w:pos="420"/>
        </w:tabs>
      </w:pPr>
      <w:rPr>
        <w:rFonts w:hint="default"/>
        <w:sz w:val="32"/>
        <w:szCs w:val="32"/>
      </w:rPr>
    </w:lvl>
  </w:abstractNum>
  <w:abstractNum w:abstractNumId="1">
    <w:nsid w:val="B5C38349"/>
    <w:multiLevelType w:val="singleLevel"/>
    <w:tmpl w:val="B5C38349"/>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73C12F13"/>
    <w:multiLevelType w:val="singleLevel"/>
    <w:tmpl w:val="73C12F13"/>
    <w:lvl w:ilvl="0" w:tentative="0">
      <w:start w:val="1"/>
      <w:numFmt w:val="decimal"/>
      <w:suff w:val="space"/>
      <w:lvlText w:val="%1."/>
      <w:lvlJc w:val="left"/>
    </w:lvl>
  </w:abstractNum>
  <w:abstractNum w:abstractNumId="13">
    <w:nsid w:val="7803B1E1"/>
    <w:multiLevelType w:val="singleLevel"/>
    <w:tmpl w:val="7803B1E1"/>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0"/>
  </w:num>
  <w:num w:numId="12">
    <w:abstractNumId w:val="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D9615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BD0292"/>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331614F"/>
    <w:rsid w:val="65117325"/>
    <w:rsid w:val="71D96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12" w:lineRule="auto"/>
      <w:ind w:firstLine="720"/>
      <w:jc w:val="both"/>
    </w:pPr>
    <w:rPr>
      <w:rFonts w:ascii="Times New Roman" w:hAnsi="Times New Roman" w:eastAsiaTheme="minorHAnsi" w:cstheme="minorBidi"/>
      <w:kern w:val="2"/>
      <w:sz w:val="24"/>
      <w:szCs w:val="24"/>
      <w:lang w:val="en-US" w:eastAsia="en-US" w:bidi="th-TH"/>
      <w14:ligatures w14:val="standardContextual"/>
    </w:rPr>
  </w:style>
  <w:style w:type="paragraph" w:styleId="2">
    <w:name w:val="heading 1"/>
    <w:basedOn w:val="1"/>
    <w:next w:val="1"/>
    <w:qFormat/>
    <w:uiPriority w:val="0"/>
    <w:pPr>
      <w:keepNext/>
      <w:keepLines/>
      <w:spacing w:before="72" w:after="72" w:line="360" w:lineRule="auto"/>
      <w:jc w:val="center"/>
      <w:outlineLvl w:val="0"/>
    </w:pPr>
    <w:rPr>
      <w:rFonts w:asciiTheme="minorAscii" w:hAnsiTheme="minorAscii"/>
      <w:b/>
      <w:bCs/>
      <w:kern w:val="44"/>
      <w:sz w:val="36"/>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2069</Words>
  <Characters>7359</Characters>
  <Lines>0</Lines>
  <Paragraphs>0</Paragraphs>
  <TotalTime>6</TotalTime>
  <ScaleCrop>false</ScaleCrop>
  <LinksUpToDate>false</LinksUpToDate>
  <CharactersWithSpaces>9331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2026-03-16T11:22:00Z</dcterms:created>
  <dc:creator>Nguyễn Lê Tấn Phúc</dc:creator>
  <cp:lastModifiedBy>Nguyễn Lê Tấn Phúc</cp:lastModifiedBy>
  <dcterms:modified xsi:type="dcterms:W3CDTF">2026-03-16T13:19:04Z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46A6D13BD442497E9F5534B38148AD8E_13</vt:lpwstr>
  </property>
  <property fmtid="{D5CDD505-2E9C-101B-9397-08002B2CF9AE}" pid="4" name="KSOTemplateDocerSaveRecord">
    <vt:lpwstr>eyJoZGlkIjoiNzY5MjliYmZiMzliMGQwMGZhNzdjNGU4ZWI4Y2QxYjQiLCJ1c2VySWQiOiIxMzkyMDM5MTE2Nzg0In0=</vt:lpwstr>
  </property>
</Properties>
</file>